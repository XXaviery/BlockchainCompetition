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3C7873">
      <w:pPr>
        <w:jc w:val="center"/>
        <w:rPr>
          <w:rFonts w:hint="eastAsia"/>
          <w:lang w:eastAsia="zh-CN"/>
        </w:rPr>
      </w:pPr>
      <w:bookmarkStart w:id="0" w:name="_GoBack"/>
      <w:bookmarkEnd w:id="0"/>
      <w:r>
        <w:rPr>
          <w:rFonts w:hint="eastAsia" w:ascii="黑体" w:hAnsi="黑体" w:eastAsia="黑体" w:cs="黑体"/>
          <w:b/>
          <w:bCs/>
          <w:sz w:val="32"/>
          <w:szCs w:val="32"/>
          <w:lang w:eastAsia="zh-CN"/>
        </w:rPr>
        <w:t>区块链</w:t>
      </w:r>
      <w:r>
        <w:rPr>
          <w:rFonts w:ascii="黑体" w:hAnsi="黑体" w:eastAsia="黑体"/>
          <w:b/>
          <w:sz w:val="32"/>
          <w:lang w:eastAsia="zh-CN"/>
        </w:rPr>
        <w:t>大类</w:t>
      </w:r>
      <w:r>
        <w:rPr>
          <w:rFonts w:ascii="黑体" w:hAnsi="黑体" w:eastAsia="黑体"/>
          <w:b/>
          <w:sz w:val="32"/>
          <w:lang w:eastAsia="zh-CN"/>
        </w:rPr>
        <w:br w:type="textWrapping"/>
      </w:r>
      <w:r>
        <w:rPr>
          <w:rFonts w:hint="eastAsia" w:ascii="黑体" w:hAnsi="黑体" w:eastAsia="黑体" w:cs="黑体"/>
          <w:b/>
          <w:bCs/>
          <w:sz w:val="32"/>
          <w:szCs w:val="32"/>
          <w:lang w:eastAsia="zh-CN"/>
        </w:rPr>
        <w:t>行业方案</w:t>
      </w:r>
      <w:r>
        <w:rPr>
          <w:rFonts w:ascii="黑体" w:hAnsi="黑体" w:eastAsia="黑体"/>
          <w:b/>
          <w:sz w:val="32"/>
          <w:lang w:eastAsia="zh-CN"/>
        </w:rPr>
        <w:t>赛道说明与提交</w:t>
      </w:r>
    </w:p>
    <w:p w14:paraId="71E5CFC8">
      <w:pPr>
        <w:jc w:val="center"/>
        <w:rPr>
          <w:rFonts w:ascii="Times New Roman" w:hAnsi="Times New Roman" w:cs="Times New Roman"/>
          <w:lang w:eastAsia="zh-CN"/>
        </w:rPr>
      </w:pPr>
      <w:r>
        <w:rPr>
          <w:rFonts w:ascii="Times New Roman" w:hAnsi="Times New Roman" w:cs="Times New Roman"/>
          <w:sz w:val="24"/>
          <w:lang w:eastAsia="zh-CN"/>
        </w:rPr>
        <w:t>（2026年第三届“全国大学生数智链应用大赛”使用）</w:t>
      </w:r>
    </w:p>
    <w:p w14:paraId="18611D2D">
      <w:pPr>
        <w:spacing w:before="280" w:after="120"/>
        <w:rPr>
          <w:rFonts w:ascii="Times New Roman" w:hAnsi="Times New Roman" w:cs="Times New Roman"/>
          <w:lang w:eastAsia="zh-CN"/>
        </w:rPr>
      </w:pPr>
      <w:r>
        <w:rPr>
          <w:rFonts w:ascii="Times New Roman" w:hAnsi="Times New Roman" w:eastAsia="黑体" w:cs="Times New Roman"/>
          <w:b/>
          <w:sz w:val="28"/>
          <w:lang w:eastAsia="zh-CN"/>
        </w:rPr>
        <w:t>一、区块链赛道 类别说明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3"/>
        <w:gridCol w:w="1801"/>
        <w:gridCol w:w="5468"/>
      </w:tblGrid>
      <w:tr w14:paraId="19F60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9" w:type="dxa"/>
            <w:shd w:val="clear" w:color="auto" w:fill="D9E2F3"/>
            <w:vAlign w:val="center"/>
          </w:tcPr>
          <w:p w14:paraId="60A90204">
            <w:pPr>
              <w:spacing w:after="0" w:line="240" w:lineRule="auto"/>
              <w:jc w:val="center"/>
              <w:rPr>
                <w:rFonts w:ascii="Times New Roman" w:hAnsi="Times New Roman" w:cs="Times New Roman"/>
              </w:rPr>
            </w:pPr>
            <w:r>
              <w:rPr>
                <w:rFonts w:ascii="Times New Roman" w:hAnsi="Times New Roman" w:cs="Times New Roman"/>
                <w:b/>
                <w:sz w:val="19"/>
              </w:rPr>
              <w:t>赛道</w:t>
            </w:r>
          </w:p>
        </w:tc>
        <w:tc>
          <w:tcPr>
            <w:tcW w:w="1959" w:type="dxa"/>
            <w:shd w:val="clear" w:color="auto" w:fill="D9E2F3"/>
            <w:vAlign w:val="center"/>
          </w:tcPr>
          <w:p w14:paraId="4EBF35E9">
            <w:pPr>
              <w:spacing w:after="0" w:line="240" w:lineRule="auto"/>
              <w:jc w:val="center"/>
              <w:rPr>
                <w:rFonts w:ascii="Times New Roman" w:hAnsi="Times New Roman" w:cs="Times New Roman"/>
              </w:rPr>
            </w:pPr>
            <w:r>
              <w:rPr>
                <w:rFonts w:ascii="Times New Roman" w:hAnsi="Times New Roman" w:cs="Times New Roman"/>
                <w:b/>
                <w:sz w:val="19"/>
              </w:rPr>
              <w:t>分类</w:t>
            </w:r>
          </w:p>
        </w:tc>
        <w:tc>
          <w:tcPr>
            <w:tcW w:w="6042" w:type="dxa"/>
            <w:shd w:val="clear" w:color="auto" w:fill="D9E2F3"/>
            <w:vAlign w:val="center"/>
          </w:tcPr>
          <w:p w14:paraId="1883F90C">
            <w:pPr>
              <w:spacing w:after="0" w:line="240" w:lineRule="auto"/>
              <w:jc w:val="center"/>
              <w:rPr>
                <w:rFonts w:ascii="Times New Roman" w:hAnsi="Times New Roman" w:cs="Times New Roman"/>
              </w:rPr>
            </w:pPr>
            <w:r>
              <w:rPr>
                <w:rFonts w:ascii="Times New Roman" w:hAnsi="Times New Roman" w:cs="Times New Roman"/>
                <w:b/>
                <w:sz w:val="19"/>
              </w:rPr>
              <w:t>分类说明</w:t>
            </w:r>
          </w:p>
        </w:tc>
      </w:tr>
      <w:tr w14:paraId="4794B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9" w:type="dxa"/>
            <w:vMerge w:val="restart"/>
            <w:vAlign w:val="center"/>
          </w:tcPr>
          <w:p w14:paraId="0F64BD63">
            <w:pPr>
              <w:spacing w:after="0" w:line="240" w:lineRule="auto"/>
              <w:jc w:val="center"/>
              <w:rPr>
                <w:rFonts w:ascii="Times New Roman" w:hAnsi="Times New Roman" w:cs="Times New Roman"/>
                <w:lang w:eastAsia="zh-CN"/>
              </w:rPr>
            </w:pPr>
            <w:r>
              <w:rPr>
                <w:rFonts w:ascii="Times New Roman" w:hAnsi="Times New Roman" w:cs="Times New Roman"/>
                <w:b/>
                <w:sz w:val="18"/>
                <w:lang w:eastAsia="zh-CN"/>
              </w:rPr>
              <w:t>行业方案</w:t>
            </w:r>
          </w:p>
        </w:tc>
        <w:tc>
          <w:tcPr>
            <w:tcW w:w="1959" w:type="dxa"/>
            <w:vAlign w:val="center"/>
          </w:tcPr>
          <w:p w14:paraId="26C2355D">
            <w:pPr>
              <w:spacing w:after="0" w:line="240" w:lineRule="auto"/>
              <w:rPr>
                <w:rFonts w:ascii="Times New Roman" w:hAnsi="Times New Roman" w:cs="Times New Roman"/>
                <w:sz w:val="18"/>
                <w:lang w:eastAsia="zh-CN"/>
              </w:rPr>
            </w:pPr>
            <w:r>
              <w:rPr>
                <w:rFonts w:ascii="Times New Roman" w:hAnsi="Times New Roman" w:cs="Times New Roman"/>
                <w:sz w:val="18"/>
                <w:lang w:eastAsia="zh-CN"/>
              </w:rPr>
              <w:t>自选命题</w:t>
            </w:r>
          </w:p>
        </w:tc>
        <w:tc>
          <w:tcPr>
            <w:tcW w:w="6042" w:type="dxa"/>
            <w:vAlign w:val="center"/>
          </w:tcPr>
          <w:p w14:paraId="038605AF">
            <w:pPr>
              <w:spacing w:after="0" w:line="240" w:lineRule="auto"/>
              <w:rPr>
                <w:rFonts w:ascii="Times New Roman" w:hAnsi="Times New Roman" w:cs="Times New Roman"/>
                <w:sz w:val="18"/>
                <w:lang w:eastAsia="zh-CN"/>
              </w:rPr>
            </w:pPr>
            <w:r>
              <w:rPr>
                <w:rFonts w:ascii="Times New Roman" w:hAnsi="Times New Roman" w:cs="Times New Roman"/>
                <w:sz w:val="18"/>
                <w:lang w:eastAsia="zh-CN"/>
              </w:rPr>
              <w:t>参赛者自拟行业应用场景</w:t>
            </w:r>
          </w:p>
        </w:tc>
      </w:tr>
      <w:tr w14:paraId="3EA40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9" w:type="dxa"/>
            <w:vMerge w:val="continue"/>
            <w:vAlign w:val="center"/>
          </w:tcPr>
          <w:p w14:paraId="2F23B7B7">
            <w:pPr>
              <w:spacing w:after="0" w:line="240" w:lineRule="auto"/>
              <w:jc w:val="center"/>
              <w:rPr>
                <w:rFonts w:ascii="Times New Roman" w:hAnsi="Times New Roman" w:cs="Times New Roman"/>
                <w:lang w:eastAsia="zh-CN"/>
              </w:rPr>
            </w:pPr>
          </w:p>
        </w:tc>
        <w:tc>
          <w:tcPr>
            <w:tcW w:w="1959" w:type="dxa"/>
            <w:vAlign w:val="center"/>
          </w:tcPr>
          <w:p w14:paraId="084BC359">
            <w:pPr>
              <w:spacing w:after="0" w:line="240" w:lineRule="auto"/>
              <w:rPr>
                <w:rFonts w:ascii="Times New Roman" w:hAnsi="Times New Roman" w:cs="Times New Roman"/>
                <w:sz w:val="18"/>
                <w:lang w:eastAsia="zh-CN"/>
              </w:rPr>
            </w:pPr>
            <w:r>
              <w:rPr>
                <w:rFonts w:ascii="Times New Roman" w:hAnsi="Times New Roman" w:cs="Times New Roman"/>
                <w:sz w:val="18"/>
                <w:lang w:eastAsia="zh-CN"/>
              </w:rPr>
              <w:t>企业命题</w:t>
            </w:r>
          </w:p>
        </w:tc>
        <w:tc>
          <w:tcPr>
            <w:tcW w:w="6042" w:type="dxa"/>
            <w:vAlign w:val="center"/>
          </w:tcPr>
          <w:p w14:paraId="5D91D4F8">
            <w:pPr>
              <w:spacing w:after="0" w:line="240" w:lineRule="auto"/>
              <w:rPr>
                <w:rFonts w:ascii="Times New Roman" w:hAnsi="Times New Roman" w:cs="Times New Roman"/>
                <w:sz w:val="18"/>
                <w:lang w:eastAsia="zh-CN"/>
              </w:rPr>
            </w:pPr>
            <w:r>
              <w:rPr>
                <w:rFonts w:ascii="Times New Roman" w:hAnsi="Times New Roman" w:cs="Times New Roman"/>
                <w:sz w:val="18"/>
                <w:lang w:eastAsia="zh-CN"/>
              </w:rPr>
              <w:t>参赛者根据组委会发布行业应用命题</w:t>
            </w:r>
          </w:p>
        </w:tc>
      </w:tr>
    </w:tbl>
    <w:p w14:paraId="365287AD">
      <w:pPr>
        <w:numPr>
          <w:ilvl w:val="0"/>
          <w:numId w:val="7"/>
        </w:numPr>
        <w:spacing w:before="280" w:after="120"/>
        <w:rPr>
          <w:rFonts w:ascii="Times New Roman" w:hAnsi="Times New Roman" w:eastAsia="黑体" w:cs="Times New Roman"/>
          <w:b/>
          <w:sz w:val="28"/>
          <w:lang w:eastAsia="zh-CN"/>
        </w:rPr>
      </w:pPr>
      <w:r>
        <w:rPr>
          <w:rFonts w:ascii="Times New Roman" w:hAnsi="Times New Roman" w:eastAsia="黑体" w:cs="Times New Roman"/>
          <w:b/>
          <w:sz w:val="28"/>
          <w:lang w:eastAsia="zh-CN"/>
        </w:rPr>
        <w:t>各分类提交主作品的要求明细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4"/>
        <w:gridCol w:w="4917"/>
        <w:gridCol w:w="1711"/>
      </w:tblGrid>
      <w:tr w14:paraId="1E769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6" w:type="dxa"/>
            <w:shd w:val="clear" w:color="auto" w:fill="D9E2F3"/>
            <w:vAlign w:val="center"/>
          </w:tcPr>
          <w:p w14:paraId="172BD79C">
            <w:pPr>
              <w:spacing w:after="0" w:line="240" w:lineRule="auto"/>
              <w:jc w:val="center"/>
              <w:rPr>
                <w:rFonts w:ascii="Times New Roman" w:hAnsi="Times New Roman" w:cs="Times New Roman"/>
              </w:rPr>
            </w:pPr>
            <w:r>
              <w:rPr>
                <w:rFonts w:ascii="Times New Roman" w:hAnsi="Times New Roman" w:cs="Times New Roman"/>
                <w:b/>
                <w:sz w:val="18"/>
              </w:rPr>
              <w:t>分类</w:t>
            </w:r>
          </w:p>
        </w:tc>
        <w:tc>
          <w:tcPr>
            <w:tcW w:w="5426" w:type="dxa"/>
            <w:shd w:val="clear" w:color="auto" w:fill="D9E2F3"/>
            <w:vAlign w:val="center"/>
          </w:tcPr>
          <w:p w14:paraId="07FB3465">
            <w:pPr>
              <w:spacing w:after="0" w:line="240" w:lineRule="auto"/>
              <w:jc w:val="center"/>
              <w:rPr>
                <w:rFonts w:ascii="Times New Roman" w:hAnsi="Times New Roman" w:cs="Times New Roman"/>
              </w:rPr>
            </w:pPr>
            <w:r>
              <w:rPr>
                <w:rFonts w:ascii="Times New Roman" w:hAnsi="Times New Roman" w:cs="Times New Roman"/>
                <w:b/>
                <w:sz w:val="18"/>
                <w:lang w:eastAsia="zh-CN"/>
              </w:rPr>
              <w:t>作品文件（01_作品文件）</w:t>
            </w:r>
            <w:r>
              <w:rPr>
                <w:rFonts w:ascii="Times New Roman" w:hAnsi="Times New Roman" w:cs="Times New Roman"/>
                <w:b/>
                <w:sz w:val="18"/>
              </w:rPr>
              <w:t>提交要求</w:t>
            </w:r>
          </w:p>
        </w:tc>
        <w:tc>
          <w:tcPr>
            <w:tcW w:w="1838" w:type="dxa"/>
            <w:shd w:val="clear" w:color="auto" w:fill="D9E2F3"/>
            <w:vAlign w:val="center"/>
          </w:tcPr>
          <w:p w14:paraId="4B15CD6C">
            <w:pPr>
              <w:spacing w:after="0" w:line="240" w:lineRule="auto"/>
              <w:jc w:val="center"/>
              <w:rPr>
                <w:rFonts w:ascii="Times New Roman" w:hAnsi="Times New Roman" w:cs="Times New Roman"/>
                <w:b/>
                <w:sz w:val="18"/>
                <w:lang w:eastAsia="zh-CN"/>
              </w:rPr>
            </w:pPr>
            <w:r>
              <w:rPr>
                <w:rFonts w:ascii="Times New Roman" w:hAnsi="Times New Roman" w:cs="Times New Roman"/>
                <w:b/>
                <w:sz w:val="18"/>
                <w:lang w:eastAsia="zh-CN"/>
              </w:rPr>
              <w:t>其他</w:t>
            </w:r>
            <w:r>
              <w:rPr>
                <w:rFonts w:ascii="Times New Roman" w:hAnsi="Times New Roman" w:cs="Times New Roman"/>
                <w:b/>
                <w:sz w:val="18"/>
              </w:rPr>
              <w:t>通用提交材料</w:t>
            </w:r>
          </w:p>
        </w:tc>
      </w:tr>
      <w:tr w14:paraId="34610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6" w:hRule="atLeast"/>
          <w:jc w:val="center"/>
        </w:trPr>
        <w:tc>
          <w:tcPr>
            <w:tcW w:w="2086" w:type="dxa"/>
            <w:vAlign w:val="center"/>
          </w:tcPr>
          <w:p w14:paraId="461AC589">
            <w:pPr>
              <w:spacing w:after="0" w:line="240" w:lineRule="auto"/>
              <w:jc w:val="center"/>
              <w:rPr>
                <w:rFonts w:ascii="Times New Roman" w:hAnsi="Times New Roman" w:cs="Times New Roman"/>
                <w:sz w:val="18"/>
              </w:rPr>
            </w:pPr>
            <w:r>
              <w:rPr>
                <w:rFonts w:ascii="Times New Roman" w:hAnsi="Times New Roman" w:cs="Times New Roman"/>
                <w:sz w:val="18"/>
                <w:lang w:eastAsia="zh-CN"/>
              </w:rPr>
              <w:t>自选命题</w:t>
            </w:r>
          </w:p>
        </w:tc>
        <w:tc>
          <w:tcPr>
            <w:tcW w:w="5426" w:type="dxa"/>
            <w:vMerge w:val="restart"/>
            <w:vAlign w:val="center"/>
          </w:tcPr>
          <w:p w14:paraId="0C18FA8E">
            <w:pPr>
              <w:spacing w:after="0" w:line="240" w:lineRule="auto"/>
              <w:rPr>
                <w:rFonts w:ascii="Times New Roman" w:hAnsi="Times New Roman" w:cs="Times New Roman"/>
                <w:sz w:val="18"/>
                <w:lang w:eastAsia="zh-CN"/>
              </w:rPr>
            </w:pPr>
            <w:r>
              <w:rPr>
                <w:rFonts w:ascii="Times New Roman" w:hAnsi="Times New Roman" w:cs="Times New Roman"/>
                <w:sz w:val="18"/>
                <w:lang w:eastAsia="zh-CN"/>
              </w:rPr>
              <w:t>针对特定应用场景中使用区块链技术的解决方案，以文档（项目创意书）形式提交（项目创意书格式参见官网中参赛手册（2026版））。</w:t>
            </w:r>
          </w:p>
        </w:tc>
        <w:tc>
          <w:tcPr>
            <w:tcW w:w="1838" w:type="dxa"/>
            <w:vMerge w:val="restart"/>
            <w:vAlign w:val="center"/>
          </w:tcPr>
          <w:p w14:paraId="3550CEA3">
            <w:pPr>
              <w:spacing w:after="0" w:line="240" w:lineRule="auto"/>
              <w:rPr>
                <w:rFonts w:ascii="Times New Roman" w:hAnsi="Times New Roman" w:cs="Times New Roman"/>
                <w:sz w:val="17"/>
                <w:lang w:eastAsia="zh-CN"/>
              </w:rPr>
            </w:pPr>
            <w:r>
              <w:rPr>
                <w:rFonts w:ascii="Times New Roman" w:hAnsi="Times New Roman" w:cs="Times New Roman"/>
                <w:sz w:val="17"/>
                <w:lang w:eastAsia="zh-CN"/>
              </w:rPr>
              <w:t>● 作品演示视频或演示课件（MP4或PPT，50M以内）</w:t>
            </w:r>
            <w:r>
              <w:rPr>
                <w:rFonts w:ascii="Times New Roman" w:hAnsi="Times New Roman" w:cs="Times New Roman"/>
                <w:lang w:eastAsia="zh-CN"/>
              </w:rPr>
              <w:br w:type="textWrapping"/>
            </w:r>
            <w:r>
              <w:rPr>
                <w:rFonts w:ascii="Times New Roman" w:hAnsi="Times New Roman" w:cs="Times New Roman"/>
                <w:sz w:val="17"/>
                <w:lang w:eastAsia="zh-CN"/>
              </w:rPr>
              <w:t>● 设计与开发文档</w:t>
            </w:r>
            <w:r>
              <w:rPr>
                <w:rFonts w:ascii="Times New Roman" w:hAnsi="Times New Roman" w:cs="Times New Roman"/>
                <w:lang w:eastAsia="zh-CN"/>
              </w:rPr>
              <w:br w:type="textWrapping"/>
            </w:r>
            <w:r>
              <w:rPr>
                <w:rFonts w:ascii="Times New Roman" w:hAnsi="Times New Roman" w:cs="Times New Roman"/>
                <w:sz w:val="17"/>
                <w:lang w:eastAsia="zh-CN"/>
              </w:rPr>
              <w:t>● 作品信息概要表（按本文模板填写）</w:t>
            </w:r>
            <w:r>
              <w:rPr>
                <w:rFonts w:ascii="Times New Roman" w:hAnsi="Times New Roman" w:cs="Times New Roman"/>
                <w:lang w:eastAsia="zh-CN"/>
              </w:rPr>
              <w:br w:type="textWrapping"/>
            </w:r>
            <w:r>
              <w:rPr>
                <w:rFonts w:ascii="Times New Roman" w:hAnsi="Times New Roman" w:cs="Times New Roman"/>
                <w:sz w:val="17"/>
                <w:lang w:eastAsia="zh-CN"/>
              </w:rPr>
              <w:t>● 承诺书</w:t>
            </w:r>
          </w:p>
          <w:p w14:paraId="78140DC4">
            <w:pPr>
              <w:spacing w:after="0" w:line="240" w:lineRule="auto"/>
              <w:rPr>
                <w:rFonts w:ascii="Times New Roman" w:hAnsi="Times New Roman" w:cs="Times New Roman"/>
                <w:sz w:val="18"/>
                <w:lang w:eastAsia="zh-CN"/>
              </w:rPr>
            </w:pPr>
            <w:r>
              <w:rPr>
                <w:rFonts w:ascii="Times New Roman" w:hAnsi="Times New Roman" w:cs="Times New Roman"/>
                <w:sz w:val="17"/>
              </w:rPr>
              <w:t xml:space="preserve">● </w:t>
            </w:r>
            <w:r>
              <w:rPr>
                <w:rFonts w:ascii="Times New Roman" w:hAnsi="Times New Roman" w:cs="Times New Roman"/>
                <w:sz w:val="17"/>
                <w:lang w:eastAsia="zh-CN"/>
              </w:rPr>
              <w:t>源文件</w:t>
            </w:r>
          </w:p>
        </w:tc>
      </w:tr>
      <w:tr w14:paraId="6FF07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5" w:hRule="atLeast"/>
          <w:jc w:val="center"/>
        </w:trPr>
        <w:tc>
          <w:tcPr>
            <w:tcW w:w="2086" w:type="dxa"/>
            <w:vAlign w:val="center"/>
          </w:tcPr>
          <w:p w14:paraId="0A685153">
            <w:pPr>
              <w:spacing w:after="0" w:line="240" w:lineRule="auto"/>
              <w:jc w:val="center"/>
              <w:rPr>
                <w:rFonts w:ascii="Times New Roman" w:hAnsi="Times New Roman" w:cs="Times New Roman"/>
              </w:rPr>
            </w:pPr>
            <w:r>
              <w:rPr>
                <w:rFonts w:ascii="Times New Roman" w:hAnsi="Times New Roman" w:cs="Times New Roman"/>
                <w:sz w:val="18"/>
                <w:lang w:eastAsia="zh-CN"/>
              </w:rPr>
              <w:t>企业命题</w:t>
            </w:r>
          </w:p>
        </w:tc>
        <w:tc>
          <w:tcPr>
            <w:tcW w:w="5426" w:type="dxa"/>
            <w:vMerge w:val="continue"/>
            <w:vAlign w:val="center"/>
          </w:tcPr>
          <w:p w14:paraId="5F049340">
            <w:pPr>
              <w:spacing w:after="0" w:line="240" w:lineRule="auto"/>
              <w:rPr>
                <w:rFonts w:ascii="Times New Roman" w:hAnsi="Times New Roman" w:cs="Times New Roman"/>
                <w:lang w:eastAsia="zh-CN"/>
              </w:rPr>
            </w:pPr>
          </w:p>
        </w:tc>
        <w:tc>
          <w:tcPr>
            <w:tcW w:w="1838" w:type="dxa"/>
            <w:vMerge w:val="continue"/>
            <w:vAlign w:val="center"/>
          </w:tcPr>
          <w:p w14:paraId="4D91DDA2">
            <w:pPr>
              <w:spacing w:after="0" w:line="240" w:lineRule="auto"/>
              <w:rPr>
                <w:rFonts w:ascii="Times New Roman" w:hAnsi="Times New Roman" w:cs="Times New Roman"/>
                <w:sz w:val="18"/>
                <w:lang w:eastAsia="zh-CN"/>
              </w:rPr>
            </w:pPr>
          </w:p>
        </w:tc>
      </w:tr>
    </w:tbl>
    <w:p w14:paraId="7663CDD7">
      <w:pPr>
        <w:spacing w:before="280" w:after="120"/>
        <w:rPr>
          <w:rFonts w:ascii="Times New Roman" w:hAnsi="Times New Roman" w:cs="Times New Roman"/>
          <w:lang w:eastAsia="zh-CN"/>
        </w:rPr>
      </w:pPr>
      <w:r>
        <w:rPr>
          <w:rFonts w:ascii="Times New Roman" w:hAnsi="Times New Roman" w:eastAsia="黑体" w:cs="Times New Roman"/>
          <w:b/>
          <w:sz w:val="28"/>
          <w:lang w:eastAsia="zh-CN"/>
        </w:rPr>
        <w:t>三、评审系统上传文件夹结构要求</w:t>
      </w:r>
    </w:p>
    <w:p w14:paraId="6DDC9B20">
      <w:pPr>
        <w:spacing w:line="300" w:lineRule="auto"/>
        <w:rPr>
          <w:rFonts w:ascii="Times New Roman" w:hAnsi="Times New Roman" w:cs="Times New Roman"/>
          <w:lang w:eastAsia="zh-CN"/>
        </w:rPr>
      </w:pPr>
      <w:r>
        <w:rPr>
          <w:rFonts w:ascii="Times New Roman" w:hAnsi="Times New Roman" w:cs="Times New Roman"/>
        </w:rPr>
        <w:t>参赛团队在评审系统（https://dasai.dabc.org.cn）中创建作品后，须按以下标准文件夹结构组织所有材料并上传。</w:t>
      </w:r>
      <w:r>
        <w:rPr>
          <w:rFonts w:ascii="Times New Roman" w:hAnsi="Times New Roman" w:cs="Times New Roman"/>
          <w:lang w:eastAsia="zh-CN"/>
        </w:rPr>
        <w:t>评审时将依据此结构调取对应材料，请严格遵循命名规范。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8"/>
        <w:gridCol w:w="1604"/>
        <w:gridCol w:w="2300"/>
        <w:gridCol w:w="3600"/>
      </w:tblGrid>
      <w:tr w14:paraId="0B43E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8" w:type="dxa"/>
            <w:shd w:val="clear" w:color="auto" w:fill="D9E2F3"/>
            <w:vAlign w:val="center"/>
          </w:tcPr>
          <w:p w14:paraId="43381BBA">
            <w:pPr>
              <w:spacing w:after="0" w:line="240" w:lineRule="auto"/>
              <w:jc w:val="center"/>
              <w:rPr>
                <w:rFonts w:ascii="Times New Roman" w:hAnsi="Times New Roman" w:cs="Times New Roman"/>
              </w:rPr>
            </w:pPr>
            <w:r>
              <w:rPr>
                <w:rFonts w:ascii="Times New Roman" w:hAnsi="Times New Roman" w:cs="Times New Roman"/>
                <w:b/>
                <w:sz w:val="19"/>
              </w:rPr>
              <w:t>序号</w:t>
            </w:r>
          </w:p>
        </w:tc>
        <w:tc>
          <w:tcPr>
            <w:tcW w:w="1804" w:type="dxa"/>
            <w:shd w:val="clear" w:color="auto" w:fill="D9E2F3"/>
            <w:vAlign w:val="center"/>
          </w:tcPr>
          <w:p w14:paraId="5A8C8736">
            <w:pPr>
              <w:spacing w:after="0" w:line="240" w:lineRule="auto"/>
              <w:jc w:val="center"/>
              <w:rPr>
                <w:rFonts w:ascii="Times New Roman" w:hAnsi="Times New Roman" w:cs="Times New Roman"/>
              </w:rPr>
            </w:pPr>
            <w:r>
              <w:rPr>
                <w:rFonts w:ascii="Times New Roman" w:hAnsi="Times New Roman" w:cs="Times New Roman"/>
                <w:b/>
                <w:sz w:val="19"/>
              </w:rPr>
              <w:t>文件夹名称</w:t>
            </w:r>
          </w:p>
        </w:tc>
        <w:tc>
          <w:tcPr>
            <w:tcW w:w="2535" w:type="dxa"/>
            <w:shd w:val="clear" w:color="auto" w:fill="D9E2F3"/>
            <w:vAlign w:val="center"/>
          </w:tcPr>
          <w:p w14:paraId="5C2BF7E2">
            <w:pPr>
              <w:spacing w:after="0" w:line="240" w:lineRule="auto"/>
              <w:jc w:val="center"/>
              <w:rPr>
                <w:rFonts w:ascii="Times New Roman" w:hAnsi="Times New Roman" w:cs="Times New Roman"/>
              </w:rPr>
            </w:pPr>
            <w:r>
              <w:rPr>
                <w:rFonts w:ascii="Times New Roman" w:hAnsi="Times New Roman" w:cs="Times New Roman"/>
                <w:b/>
                <w:sz w:val="19"/>
              </w:rPr>
              <w:t>文件命名示例</w:t>
            </w:r>
          </w:p>
        </w:tc>
        <w:tc>
          <w:tcPr>
            <w:tcW w:w="4109" w:type="dxa"/>
            <w:shd w:val="clear" w:color="auto" w:fill="D9E2F3"/>
            <w:vAlign w:val="center"/>
          </w:tcPr>
          <w:p w14:paraId="1DD18E11">
            <w:pPr>
              <w:spacing w:after="0" w:line="240" w:lineRule="auto"/>
              <w:jc w:val="center"/>
              <w:rPr>
                <w:rFonts w:ascii="Times New Roman" w:hAnsi="Times New Roman" w:cs="Times New Roman"/>
              </w:rPr>
            </w:pPr>
            <w:r>
              <w:rPr>
                <w:rFonts w:ascii="Times New Roman" w:hAnsi="Times New Roman" w:cs="Times New Roman"/>
                <w:b/>
                <w:sz w:val="19"/>
              </w:rPr>
              <w:t>存放内容说明</w:t>
            </w:r>
          </w:p>
        </w:tc>
      </w:tr>
      <w:tr w14:paraId="1137C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8" w:type="dxa"/>
            <w:vAlign w:val="center"/>
          </w:tcPr>
          <w:p w14:paraId="47847584">
            <w:pPr>
              <w:spacing w:after="0" w:line="240" w:lineRule="auto"/>
              <w:jc w:val="center"/>
              <w:rPr>
                <w:rFonts w:ascii="Times New Roman" w:hAnsi="Times New Roman" w:cs="Times New Roman"/>
              </w:rPr>
            </w:pPr>
            <w:r>
              <w:rPr>
                <w:rFonts w:ascii="Times New Roman" w:hAnsi="Times New Roman" w:cs="Times New Roman"/>
                <w:b/>
                <w:sz w:val="18"/>
              </w:rPr>
              <w:t>1</w:t>
            </w:r>
          </w:p>
        </w:tc>
        <w:tc>
          <w:tcPr>
            <w:tcW w:w="1804" w:type="dxa"/>
            <w:vAlign w:val="center"/>
          </w:tcPr>
          <w:p w14:paraId="3F9D2BB5">
            <w:pPr>
              <w:spacing w:after="0" w:line="240" w:lineRule="auto"/>
              <w:jc w:val="center"/>
              <w:rPr>
                <w:rFonts w:ascii="Times New Roman" w:hAnsi="Times New Roman" w:cs="Times New Roman"/>
              </w:rPr>
            </w:pPr>
            <w:r>
              <w:rPr>
                <w:rFonts w:ascii="Times New Roman" w:hAnsi="Times New Roman" w:cs="Times New Roman"/>
                <w:sz w:val="18"/>
              </w:rPr>
              <w:t>作品根目录</w:t>
            </w:r>
          </w:p>
        </w:tc>
        <w:tc>
          <w:tcPr>
            <w:tcW w:w="2535" w:type="dxa"/>
            <w:vAlign w:val="center"/>
          </w:tcPr>
          <w:p w14:paraId="0BA2A808">
            <w:pPr>
              <w:spacing w:after="0" w:line="240" w:lineRule="auto"/>
              <w:rPr>
                <w:rFonts w:ascii="Times New Roman" w:hAnsi="Times New Roman" w:cs="Times New Roman"/>
                <w:lang w:eastAsia="zh-CN"/>
              </w:rPr>
            </w:pPr>
            <w:r>
              <w:rPr>
                <w:rFonts w:ascii="Times New Roman" w:hAnsi="Times New Roman" w:cs="Times New Roman"/>
                <w:sz w:val="18"/>
                <w:lang w:eastAsia="zh-CN"/>
              </w:rPr>
              <w:t>学校名-队长姓名-作品名称</w:t>
            </w:r>
          </w:p>
        </w:tc>
        <w:tc>
          <w:tcPr>
            <w:tcW w:w="4109" w:type="dxa"/>
            <w:vAlign w:val="center"/>
          </w:tcPr>
          <w:p w14:paraId="7A14F63F">
            <w:pPr>
              <w:spacing w:after="0" w:line="240" w:lineRule="auto"/>
              <w:rPr>
                <w:rFonts w:ascii="Times New Roman" w:hAnsi="Times New Roman" w:cs="Times New Roman"/>
                <w:lang w:eastAsia="zh-CN"/>
              </w:rPr>
            </w:pPr>
            <w:r>
              <w:rPr>
                <w:rFonts w:ascii="Times New Roman" w:hAnsi="Times New Roman" w:cs="Times New Roman"/>
                <w:sz w:val="18"/>
                <w:lang w:eastAsia="zh-CN"/>
              </w:rPr>
              <w:t>整体文件夹命名。示例：南京大学-张三-区块链行业应用***</w:t>
            </w:r>
          </w:p>
        </w:tc>
      </w:tr>
      <w:tr w14:paraId="0C9E7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8" w:type="dxa"/>
            <w:vAlign w:val="center"/>
          </w:tcPr>
          <w:p w14:paraId="2441806A">
            <w:pPr>
              <w:spacing w:after="0" w:line="240" w:lineRule="auto"/>
              <w:jc w:val="center"/>
              <w:rPr>
                <w:rFonts w:ascii="Times New Roman" w:hAnsi="Times New Roman" w:cs="Times New Roman"/>
                <w:b/>
                <w:sz w:val="18"/>
                <w:lang w:eastAsia="zh-CN"/>
              </w:rPr>
            </w:pPr>
            <w:r>
              <w:rPr>
                <w:rFonts w:ascii="Times New Roman" w:hAnsi="Times New Roman" w:cs="Times New Roman"/>
                <w:b/>
                <w:sz w:val="18"/>
                <w:lang w:eastAsia="zh-CN"/>
              </w:rPr>
              <w:t>2</w:t>
            </w:r>
          </w:p>
        </w:tc>
        <w:tc>
          <w:tcPr>
            <w:tcW w:w="1804" w:type="dxa"/>
            <w:shd w:val="clear" w:color="auto" w:fill="auto"/>
            <w:vAlign w:val="center"/>
          </w:tcPr>
          <w:p w14:paraId="7FE838AC">
            <w:pPr>
              <w:spacing w:after="0" w:line="240" w:lineRule="auto"/>
              <w:jc w:val="center"/>
              <w:rPr>
                <w:rFonts w:ascii="Times New Roman" w:hAnsi="Times New Roman" w:cs="Times New Roman"/>
                <w:lang w:eastAsia="zh-CN"/>
              </w:rPr>
            </w:pPr>
            <w:r>
              <w:rPr>
                <w:rFonts w:ascii="Times New Roman" w:hAnsi="Times New Roman" w:cs="Times New Roman"/>
                <w:sz w:val="18"/>
              </w:rPr>
              <w:t>0</w:t>
            </w:r>
            <w:r>
              <w:rPr>
                <w:rFonts w:ascii="Times New Roman" w:hAnsi="Times New Roman" w:cs="Times New Roman"/>
                <w:sz w:val="18"/>
                <w:lang w:eastAsia="zh-CN"/>
              </w:rPr>
              <w:t>1</w:t>
            </w:r>
            <w:r>
              <w:rPr>
                <w:rFonts w:ascii="Times New Roman" w:hAnsi="Times New Roman" w:cs="Times New Roman"/>
                <w:sz w:val="18"/>
              </w:rPr>
              <w:t>_作品</w:t>
            </w:r>
            <w:r>
              <w:rPr>
                <w:rFonts w:ascii="Times New Roman" w:hAnsi="Times New Roman" w:cs="Times New Roman"/>
                <w:sz w:val="18"/>
                <w:lang w:eastAsia="zh-CN"/>
              </w:rPr>
              <w:t>文件</w:t>
            </w:r>
          </w:p>
        </w:tc>
        <w:tc>
          <w:tcPr>
            <w:tcW w:w="2535" w:type="dxa"/>
            <w:shd w:val="clear" w:color="auto" w:fill="auto"/>
            <w:vAlign w:val="center"/>
          </w:tcPr>
          <w:p w14:paraId="0AD31A58">
            <w:pPr>
              <w:spacing w:after="0" w:line="240" w:lineRule="auto"/>
              <w:rPr>
                <w:rFonts w:ascii="Times New Roman" w:hAnsi="Times New Roman" w:cs="Times New Roman"/>
                <w:sz w:val="18"/>
                <w:lang w:eastAsia="zh-CN"/>
              </w:rPr>
            </w:pPr>
            <w:r>
              <w:rPr>
                <w:rFonts w:ascii="Times New Roman" w:hAnsi="Times New Roman" w:cs="Times New Roman"/>
                <w:sz w:val="18"/>
                <w:lang w:eastAsia="zh-CN"/>
              </w:rPr>
              <w:t>根据主作品要求提交的文件</w:t>
            </w:r>
          </w:p>
        </w:tc>
        <w:tc>
          <w:tcPr>
            <w:tcW w:w="4109" w:type="dxa"/>
            <w:vAlign w:val="center"/>
          </w:tcPr>
          <w:p w14:paraId="5FA65F2F">
            <w:pPr>
              <w:spacing w:after="0" w:line="240" w:lineRule="auto"/>
              <w:rPr>
                <w:rFonts w:ascii="Times New Roman" w:hAnsi="Times New Roman" w:cs="Times New Roman"/>
                <w:sz w:val="18"/>
                <w:lang w:eastAsia="zh-CN"/>
              </w:rPr>
            </w:pPr>
            <w:r>
              <w:rPr>
                <w:rFonts w:ascii="Times New Roman" w:hAnsi="Times New Roman" w:cs="Times New Roman"/>
                <w:sz w:val="18"/>
                <w:lang w:eastAsia="zh-CN"/>
              </w:rPr>
              <w:t>项目创意书文档（PDF格式）</w:t>
            </w:r>
          </w:p>
        </w:tc>
      </w:tr>
      <w:tr w14:paraId="65419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8" w:type="dxa"/>
            <w:vAlign w:val="center"/>
          </w:tcPr>
          <w:p w14:paraId="3652932B">
            <w:pPr>
              <w:spacing w:after="0" w:line="240" w:lineRule="auto"/>
              <w:jc w:val="center"/>
              <w:rPr>
                <w:rFonts w:ascii="Times New Roman" w:hAnsi="Times New Roman" w:cs="Times New Roman"/>
                <w:lang w:eastAsia="zh-CN"/>
              </w:rPr>
            </w:pPr>
            <w:r>
              <w:rPr>
                <w:rFonts w:ascii="Times New Roman" w:hAnsi="Times New Roman" w:cs="Times New Roman"/>
                <w:b/>
                <w:sz w:val="18"/>
                <w:lang w:eastAsia="zh-CN"/>
              </w:rPr>
              <w:t>3</w:t>
            </w:r>
          </w:p>
        </w:tc>
        <w:tc>
          <w:tcPr>
            <w:tcW w:w="1804" w:type="dxa"/>
            <w:vAlign w:val="center"/>
          </w:tcPr>
          <w:p w14:paraId="18E4B130">
            <w:pPr>
              <w:spacing w:after="0" w:line="240" w:lineRule="auto"/>
              <w:jc w:val="center"/>
              <w:rPr>
                <w:rFonts w:ascii="Times New Roman" w:hAnsi="Times New Roman" w:cs="Times New Roman"/>
                <w:lang w:eastAsia="zh-CN"/>
              </w:rPr>
            </w:pPr>
            <w:r>
              <w:rPr>
                <w:rFonts w:ascii="Times New Roman" w:hAnsi="Times New Roman" w:cs="Times New Roman"/>
                <w:sz w:val="18"/>
              </w:rPr>
              <w:t>0</w:t>
            </w:r>
            <w:r>
              <w:rPr>
                <w:rFonts w:ascii="Times New Roman" w:hAnsi="Times New Roman" w:cs="Times New Roman"/>
                <w:sz w:val="18"/>
                <w:lang w:eastAsia="zh-CN"/>
              </w:rPr>
              <w:t>2</w:t>
            </w:r>
            <w:r>
              <w:rPr>
                <w:rFonts w:ascii="Times New Roman" w:hAnsi="Times New Roman" w:cs="Times New Roman"/>
                <w:sz w:val="18"/>
              </w:rPr>
              <w:t>_作品展示</w:t>
            </w:r>
          </w:p>
        </w:tc>
        <w:tc>
          <w:tcPr>
            <w:tcW w:w="2535" w:type="dxa"/>
            <w:vAlign w:val="center"/>
          </w:tcPr>
          <w:p w14:paraId="186E4CBE">
            <w:pPr>
              <w:spacing w:after="0" w:line="240" w:lineRule="auto"/>
              <w:rPr>
                <w:rFonts w:ascii="Times New Roman" w:hAnsi="Times New Roman" w:cs="Times New Roman"/>
                <w:lang w:eastAsia="zh-CN"/>
              </w:rPr>
            </w:pPr>
            <w:r>
              <w:rPr>
                <w:rFonts w:ascii="Times New Roman" w:hAnsi="Times New Roman" w:cs="Times New Roman"/>
                <w:sz w:val="18"/>
                <w:lang w:eastAsia="zh-CN"/>
              </w:rPr>
              <w:t>作品名称_演示视频.mp4 、 ppt 或者在线系统ip和登录信息</w:t>
            </w:r>
          </w:p>
        </w:tc>
        <w:tc>
          <w:tcPr>
            <w:tcW w:w="4109" w:type="dxa"/>
            <w:vAlign w:val="center"/>
          </w:tcPr>
          <w:p w14:paraId="5A82C161">
            <w:pPr>
              <w:spacing w:after="0" w:line="240" w:lineRule="auto"/>
              <w:rPr>
                <w:rFonts w:ascii="Times New Roman" w:hAnsi="Times New Roman" w:cs="Times New Roman"/>
                <w:lang w:eastAsia="zh-CN"/>
              </w:rPr>
            </w:pPr>
            <w:r>
              <w:rPr>
                <w:rFonts w:ascii="Times New Roman" w:hAnsi="Times New Roman" w:cs="Times New Roman"/>
                <w:sz w:val="18"/>
                <w:lang w:eastAsia="zh-CN"/>
              </w:rPr>
              <w:t>作品对应的演示视频文件或演示课件，视频文件或PPT文件均控制在50M以内，有在线系统也可提供域名，IP和登录名密码</w:t>
            </w:r>
          </w:p>
        </w:tc>
      </w:tr>
      <w:tr w14:paraId="434D4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8" w:type="dxa"/>
            <w:vAlign w:val="center"/>
          </w:tcPr>
          <w:p w14:paraId="1FE92DC3">
            <w:pPr>
              <w:spacing w:after="0" w:line="240" w:lineRule="auto"/>
              <w:jc w:val="center"/>
              <w:rPr>
                <w:rFonts w:ascii="Times New Roman" w:hAnsi="Times New Roman" w:cs="Times New Roman"/>
                <w:lang w:eastAsia="zh-CN"/>
              </w:rPr>
            </w:pPr>
            <w:r>
              <w:rPr>
                <w:rFonts w:ascii="Times New Roman" w:hAnsi="Times New Roman" w:cs="Times New Roman"/>
                <w:b/>
                <w:sz w:val="18"/>
                <w:lang w:eastAsia="zh-CN"/>
              </w:rPr>
              <w:t>4</w:t>
            </w:r>
          </w:p>
        </w:tc>
        <w:tc>
          <w:tcPr>
            <w:tcW w:w="1804" w:type="dxa"/>
            <w:vAlign w:val="center"/>
          </w:tcPr>
          <w:p w14:paraId="4F8D62D6">
            <w:pPr>
              <w:spacing w:after="0" w:line="240" w:lineRule="auto"/>
              <w:jc w:val="center"/>
              <w:rPr>
                <w:rFonts w:ascii="Times New Roman" w:hAnsi="Times New Roman" w:cs="Times New Roman"/>
                <w:lang w:eastAsia="zh-CN"/>
              </w:rPr>
            </w:pPr>
            <w:r>
              <w:rPr>
                <w:rFonts w:ascii="Times New Roman" w:hAnsi="Times New Roman" w:cs="Times New Roman"/>
                <w:sz w:val="18"/>
              </w:rPr>
              <w:t>0</w:t>
            </w:r>
            <w:r>
              <w:rPr>
                <w:rFonts w:ascii="Times New Roman" w:hAnsi="Times New Roman" w:cs="Times New Roman"/>
                <w:sz w:val="18"/>
                <w:lang w:eastAsia="zh-CN"/>
              </w:rPr>
              <w:t>3</w:t>
            </w:r>
            <w:r>
              <w:rPr>
                <w:rFonts w:ascii="Times New Roman" w:hAnsi="Times New Roman" w:cs="Times New Roman"/>
                <w:sz w:val="18"/>
              </w:rPr>
              <w:t>_设计文档</w:t>
            </w:r>
          </w:p>
        </w:tc>
        <w:tc>
          <w:tcPr>
            <w:tcW w:w="2535" w:type="dxa"/>
            <w:vAlign w:val="center"/>
          </w:tcPr>
          <w:p w14:paraId="7E159324">
            <w:pPr>
              <w:spacing w:after="0" w:line="240" w:lineRule="auto"/>
              <w:rPr>
                <w:rFonts w:ascii="Times New Roman" w:hAnsi="Times New Roman" w:cs="Times New Roman"/>
                <w:lang w:eastAsia="zh-CN"/>
              </w:rPr>
            </w:pPr>
            <w:r>
              <w:rPr>
                <w:rFonts w:ascii="Times New Roman" w:hAnsi="Times New Roman" w:cs="Times New Roman"/>
                <w:sz w:val="18"/>
                <w:lang w:eastAsia="zh-CN"/>
              </w:rPr>
              <w:t>作品名称_设计与开发文档.pdf</w:t>
            </w:r>
          </w:p>
        </w:tc>
        <w:tc>
          <w:tcPr>
            <w:tcW w:w="4109" w:type="dxa"/>
            <w:vAlign w:val="center"/>
          </w:tcPr>
          <w:p w14:paraId="1CBABF65">
            <w:pPr>
              <w:spacing w:after="0" w:line="240" w:lineRule="auto"/>
              <w:rPr>
                <w:rFonts w:ascii="Times New Roman" w:hAnsi="Times New Roman" w:cs="Times New Roman"/>
                <w:lang w:eastAsia="zh-CN"/>
              </w:rPr>
            </w:pPr>
            <w:r>
              <w:rPr>
                <w:rFonts w:ascii="Times New Roman" w:hAnsi="Times New Roman" w:cs="Times New Roman"/>
                <w:sz w:val="18"/>
                <w:lang w:eastAsia="zh-CN"/>
              </w:rPr>
              <w:t>设计与开发文档（PDF格式）</w:t>
            </w:r>
          </w:p>
        </w:tc>
      </w:tr>
      <w:tr w14:paraId="57E8A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8" w:type="dxa"/>
            <w:vAlign w:val="center"/>
          </w:tcPr>
          <w:p w14:paraId="07BBD416">
            <w:pPr>
              <w:spacing w:after="0" w:line="240" w:lineRule="auto"/>
              <w:jc w:val="center"/>
              <w:rPr>
                <w:rFonts w:ascii="Times New Roman" w:hAnsi="Times New Roman" w:cs="Times New Roman"/>
                <w:lang w:eastAsia="zh-CN"/>
              </w:rPr>
            </w:pPr>
            <w:r>
              <w:rPr>
                <w:rFonts w:ascii="Times New Roman" w:hAnsi="Times New Roman" w:cs="Times New Roman"/>
                <w:b/>
                <w:sz w:val="18"/>
                <w:lang w:eastAsia="zh-CN"/>
              </w:rPr>
              <w:t>5</w:t>
            </w:r>
          </w:p>
        </w:tc>
        <w:tc>
          <w:tcPr>
            <w:tcW w:w="1804" w:type="dxa"/>
            <w:vAlign w:val="center"/>
          </w:tcPr>
          <w:p w14:paraId="4BC40005">
            <w:pPr>
              <w:spacing w:after="0" w:line="240" w:lineRule="auto"/>
              <w:jc w:val="center"/>
              <w:rPr>
                <w:rFonts w:ascii="Times New Roman" w:hAnsi="Times New Roman" w:cs="Times New Roman"/>
                <w:lang w:eastAsia="zh-CN"/>
              </w:rPr>
            </w:pPr>
            <w:r>
              <w:rPr>
                <w:rFonts w:ascii="Times New Roman" w:hAnsi="Times New Roman" w:cs="Times New Roman"/>
                <w:sz w:val="18"/>
              </w:rPr>
              <w:t>0</w:t>
            </w:r>
            <w:r>
              <w:rPr>
                <w:rFonts w:ascii="Times New Roman" w:hAnsi="Times New Roman" w:cs="Times New Roman"/>
                <w:sz w:val="18"/>
                <w:lang w:eastAsia="zh-CN"/>
              </w:rPr>
              <w:t>4</w:t>
            </w:r>
            <w:r>
              <w:rPr>
                <w:rFonts w:ascii="Times New Roman" w:hAnsi="Times New Roman" w:cs="Times New Roman"/>
                <w:sz w:val="18"/>
              </w:rPr>
              <w:t>_作品信息</w:t>
            </w:r>
          </w:p>
        </w:tc>
        <w:tc>
          <w:tcPr>
            <w:tcW w:w="2535" w:type="dxa"/>
            <w:vAlign w:val="center"/>
          </w:tcPr>
          <w:p w14:paraId="3941AA37">
            <w:pPr>
              <w:spacing w:after="0" w:line="240" w:lineRule="auto"/>
              <w:rPr>
                <w:rFonts w:ascii="Times New Roman" w:hAnsi="Times New Roman" w:cs="Times New Roman"/>
                <w:lang w:eastAsia="zh-CN"/>
              </w:rPr>
            </w:pPr>
            <w:r>
              <w:rPr>
                <w:rFonts w:ascii="Times New Roman" w:hAnsi="Times New Roman" w:cs="Times New Roman"/>
                <w:sz w:val="18"/>
                <w:lang w:eastAsia="zh-CN"/>
              </w:rPr>
              <w:t>作品名称_信息概要表.pdf</w:t>
            </w:r>
          </w:p>
        </w:tc>
        <w:tc>
          <w:tcPr>
            <w:tcW w:w="4109" w:type="dxa"/>
            <w:vAlign w:val="center"/>
          </w:tcPr>
          <w:p w14:paraId="272BD720">
            <w:pPr>
              <w:spacing w:after="0" w:line="240" w:lineRule="auto"/>
              <w:rPr>
                <w:rFonts w:ascii="Times New Roman" w:hAnsi="Times New Roman" w:cs="Times New Roman"/>
                <w:lang w:eastAsia="zh-CN"/>
              </w:rPr>
            </w:pPr>
            <w:r>
              <w:rPr>
                <w:rFonts w:ascii="Times New Roman" w:hAnsi="Times New Roman" w:cs="Times New Roman"/>
                <w:sz w:val="18"/>
                <w:lang w:eastAsia="zh-CN"/>
              </w:rPr>
              <w:t>作品信息概要表（按本章“四、模板”填写）</w:t>
            </w:r>
          </w:p>
        </w:tc>
      </w:tr>
      <w:tr w14:paraId="5344E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8" w:type="dxa"/>
            <w:vAlign w:val="center"/>
          </w:tcPr>
          <w:p w14:paraId="12D9B8B2">
            <w:pPr>
              <w:spacing w:after="0" w:line="240" w:lineRule="auto"/>
              <w:jc w:val="center"/>
              <w:rPr>
                <w:rFonts w:ascii="Times New Roman" w:hAnsi="Times New Roman" w:cs="Times New Roman"/>
              </w:rPr>
            </w:pPr>
            <w:r>
              <w:rPr>
                <w:rFonts w:ascii="Times New Roman" w:hAnsi="Times New Roman" w:cs="Times New Roman"/>
                <w:b/>
                <w:sz w:val="18"/>
              </w:rPr>
              <w:t>6</w:t>
            </w:r>
          </w:p>
        </w:tc>
        <w:tc>
          <w:tcPr>
            <w:tcW w:w="1804" w:type="dxa"/>
            <w:vAlign w:val="center"/>
          </w:tcPr>
          <w:p w14:paraId="458F4567">
            <w:pPr>
              <w:spacing w:after="0" w:line="240" w:lineRule="auto"/>
              <w:jc w:val="center"/>
              <w:rPr>
                <w:rFonts w:ascii="Times New Roman" w:hAnsi="Times New Roman" w:cs="Times New Roman"/>
                <w:lang w:eastAsia="zh-CN"/>
              </w:rPr>
            </w:pPr>
            <w:r>
              <w:rPr>
                <w:rFonts w:ascii="Times New Roman" w:hAnsi="Times New Roman" w:cs="Times New Roman"/>
                <w:sz w:val="18"/>
              </w:rPr>
              <w:t>05_承诺书</w:t>
            </w:r>
          </w:p>
        </w:tc>
        <w:tc>
          <w:tcPr>
            <w:tcW w:w="2535" w:type="dxa"/>
            <w:vAlign w:val="center"/>
          </w:tcPr>
          <w:p w14:paraId="246657DC">
            <w:pPr>
              <w:spacing w:after="0" w:line="240" w:lineRule="auto"/>
              <w:rPr>
                <w:rFonts w:ascii="Times New Roman" w:hAnsi="Times New Roman" w:cs="Times New Roman"/>
                <w:lang w:eastAsia="zh-CN"/>
              </w:rPr>
            </w:pPr>
            <w:r>
              <w:rPr>
                <w:rFonts w:ascii="Times New Roman" w:hAnsi="Times New Roman" w:cs="Times New Roman"/>
                <w:sz w:val="18"/>
                <w:lang w:eastAsia="zh-CN"/>
              </w:rPr>
              <w:t>作品名称_承诺书.pdf</w:t>
            </w:r>
          </w:p>
        </w:tc>
        <w:tc>
          <w:tcPr>
            <w:tcW w:w="4109" w:type="dxa"/>
            <w:vAlign w:val="center"/>
          </w:tcPr>
          <w:p w14:paraId="05456BCA">
            <w:pPr>
              <w:spacing w:after="0" w:line="240" w:lineRule="auto"/>
              <w:rPr>
                <w:rFonts w:ascii="Times New Roman" w:hAnsi="Times New Roman" w:cs="Times New Roman"/>
                <w:lang w:eastAsia="zh-CN"/>
              </w:rPr>
            </w:pPr>
            <w:r>
              <w:rPr>
                <w:rFonts w:ascii="Times New Roman" w:hAnsi="Times New Roman" w:cs="Times New Roman"/>
                <w:sz w:val="18"/>
                <w:lang w:eastAsia="zh-CN"/>
              </w:rPr>
              <w:t>著作权授权声明（承诺书），全体成员签字扫描件</w:t>
            </w:r>
          </w:p>
        </w:tc>
      </w:tr>
      <w:tr w14:paraId="3D3A5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8" w:type="dxa"/>
            <w:vAlign w:val="center"/>
          </w:tcPr>
          <w:p w14:paraId="158C8867">
            <w:pPr>
              <w:spacing w:after="0" w:line="240" w:lineRule="auto"/>
              <w:jc w:val="center"/>
              <w:rPr>
                <w:rFonts w:ascii="Times New Roman" w:hAnsi="Times New Roman" w:cs="Times New Roman"/>
              </w:rPr>
            </w:pPr>
            <w:r>
              <w:rPr>
                <w:rFonts w:ascii="Times New Roman" w:hAnsi="Times New Roman" w:cs="Times New Roman"/>
                <w:b/>
                <w:sz w:val="18"/>
              </w:rPr>
              <w:t>7</w:t>
            </w:r>
          </w:p>
        </w:tc>
        <w:tc>
          <w:tcPr>
            <w:tcW w:w="1804" w:type="dxa"/>
            <w:vAlign w:val="center"/>
          </w:tcPr>
          <w:p w14:paraId="4B59A0C6">
            <w:pPr>
              <w:spacing w:after="0" w:line="240" w:lineRule="auto"/>
              <w:jc w:val="center"/>
              <w:rPr>
                <w:rFonts w:ascii="Times New Roman" w:hAnsi="Times New Roman" w:cs="Times New Roman"/>
                <w:lang w:eastAsia="zh-CN"/>
              </w:rPr>
            </w:pPr>
            <w:r>
              <w:rPr>
                <w:rFonts w:ascii="Times New Roman" w:hAnsi="Times New Roman" w:cs="Times New Roman"/>
                <w:sz w:val="18"/>
              </w:rPr>
              <w:t>06_源文件</w:t>
            </w:r>
          </w:p>
        </w:tc>
        <w:tc>
          <w:tcPr>
            <w:tcW w:w="2535" w:type="dxa"/>
            <w:vAlign w:val="center"/>
          </w:tcPr>
          <w:p w14:paraId="48799F1A">
            <w:pPr>
              <w:spacing w:after="0" w:line="240" w:lineRule="auto"/>
              <w:rPr>
                <w:rFonts w:ascii="Times New Roman" w:hAnsi="Times New Roman" w:cs="Times New Roman"/>
                <w:lang w:eastAsia="zh-CN"/>
              </w:rPr>
            </w:pPr>
            <w:r>
              <w:rPr>
                <w:rFonts w:ascii="Times New Roman" w:hAnsi="Times New Roman" w:cs="Times New Roman"/>
                <w:sz w:val="18"/>
                <w:lang w:eastAsia="zh-CN"/>
              </w:rPr>
              <w:t>根据分类组织，以压缩包方式存储</w:t>
            </w:r>
          </w:p>
        </w:tc>
        <w:tc>
          <w:tcPr>
            <w:tcW w:w="4109" w:type="dxa"/>
            <w:vAlign w:val="center"/>
          </w:tcPr>
          <w:p w14:paraId="7CD973BF">
            <w:pPr>
              <w:spacing w:after="0" w:line="240" w:lineRule="auto"/>
              <w:rPr>
                <w:rFonts w:ascii="Times New Roman" w:hAnsi="Times New Roman" w:cs="Times New Roman"/>
                <w:lang w:eastAsia="zh-CN"/>
              </w:rPr>
            </w:pPr>
            <w:r>
              <w:rPr>
                <w:rFonts w:ascii="Times New Roman" w:hAnsi="Times New Roman" w:cs="Times New Roman"/>
                <w:sz w:val="18"/>
                <w:lang w:eastAsia="zh-CN"/>
              </w:rPr>
              <w:t>源文件、配置文件、数据库文件、源代码包等专项材料，提供核心支撑的文件，所有源文件压缩合计大小控制在100M以内（此项非必需，由参赛项目团队自行决定是否提供）</w:t>
            </w:r>
          </w:p>
        </w:tc>
      </w:tr>
    </w:tbl>
    <w:p w14:paraId="510FD5B6">
      <w:pPr>
        <w:spacing w:before="200" w:line="300" w:lineRule="auto"/>
        <w:ind w:firstLine="420"/>
        <w:rPr>
          <w:rFonts w:ascii="Times New Roman" w:hAnsi="Times New Roman" w:cs="Times New Roman"/>
          <w:lang w:eastAsia="zh-CN"/>
        </w:rPr>
      </w:pPr>
      <w:r>
        <w:rPr>
          <w:rFonts w:ascii="Times New Roman" w:hAnsi="Times New Roman" w:cs="Times New Roman"/>
          <w:b/>
          <w:lang w:eastAsia="zh-CN"/>
        </w:rPr>
        <w:t>【命名规范补充说明】</w:t>
      </w:r>
    </w:p>
    <w:p w14:paraId="678691BC">
      <w:pPr>
        <w:spacing w:after="0" w:line="300" w:lineRule="auto"/>
        <w:ind w:firstLine="420"/>
        <w:rPr>
          <w:rFonts w:ascii="Times New Roman" w:hAnsi="Times New Roman" w:cs="Times New Roman"/>
          <w:lang w:eastAsia="zh-CN"/>
        </w:rPr>
      </w:pPr>
      <w:r>
        <w:rPr>
          <w:rFonts w:ascii="Times New Roman" w:hAnsi="Times New Roman" w:cs="Times New Roman"/>
          <w:lang w:eastAsia="zh-CN"/>
        </w:rPr>
        <w:t>1. 根目录命名格式：“学校全称-队长姓名-作品名称”，中间用半角连字符分隔。示例：南京大学-张三-区块链XXX应用开发</w:t>
      </w:r>
    </w:p>
    <w:p w14:paraId="3091BDB4">
      <w:pPr>
        <w:spacing w:after="0" w:line="300" w:lineRule="auto"/>
        <w:ind w:firstLine="420"/>
        <w:rPr>
          <w:rFonts w:ascii="Times New Roman" w:hAnsi="Times New Roman" w:cs="Times New Roman"/>
          <w:lang w:eastAsia="zh-CN"/>
        </w:rPr>
      </w:pPr>
      <w:r>
        <w:rPr>
          <w:rFonts w:ascii="Times New Roman" w:hAnsi="Times New Roman" w:cs="Times New Roman"/>
          <w:lang w:eastAsia="zh-CN"/>
        </w:rPr>
        <w:t>2. 子文件夹名称统一使用两位数字序号：01_作品文件、02_作品展示、03_设计文档、04_作品信息、05_承诺书、06_源文件。</w:t>
      </w:r>
    </w:p>
    <w:p w14:paraId="62276526">
      <w:pPr>
        <w:spacing w:after="0" w:line="300" w:lineRule="auto"/>
        <w:ind w:firstLine="420"/>
        <w:rPr>
          <w:rFonts w:ascii="Times New Roman" w:hAnsi="Times New Roman" w:cs="Times New Roman"/>
          <w:lang w:eastAsia="zh-CN"/>
        </w:rPr>
      </w:pPr>
      <w:r>
        <w:rPr>
          <w:rFonts w:ascii="Times New Roman" w:hAnsi="Times New Roman" w:cs="Times New Roman"/>
          <w:lang w:eastAsia="zh-CN"/>
        </w:rPr>
        <w:t>3. 文件夹内文件命名格式：“作品名称_文件描述.扩展名”。示例：区块链XXX应用开发_演示视频.mp4</w:t>
      </w:r>
    </w:p>
    <w:p w14:paraId="1C605CF1">
      <w:pPr>
        <w:spacing w:after="0" w:line="300" w:lineRule="auto"/>
        <w:ind w:firstLine="420"/>
        <w:rPr>
          <w:rFonts w:ascii="Times New Roman" w:hAnsi="Times New Roman" w:cs="Times New Roman"/>
          <w:lang w:eastAsia="zh-CN"/>
        </w:rPr>
      </w:pPr>
      <w:r>
        <w:rPr>
          <w:rFonts w:ascii="Times New Roman" w:hAnsi="Times New Roman" w:cs="Times New Roman"/>
          <w:lang w:eastAsia="zh-CN"/>
        </w:rPr>
        <w:t>4. PDF文档建议生成PDF/A-1b格式，确保评审系统兼容显示。</w:t>
      </w:r>
    </w:p>
    <w:p w14:paraId="37DA3FE0">
      <w:pPr>
        <w:spacing w:after="0" w:line="300" w:lineRule="auto"/>
        <w:ind w:firstLine="420"/>
        <w:rPr>
          <w:rFonts w:ascii="Times New Roman" w:hAnsi="Times New Roman" w:cs="Times New Roman"/>
          <w:lang w:eastAsia="zh-CN"/>
        </w:rPr>
      </w:pPr>
      <w:r>
        <w:rPr>
          <w:rFonts w:ascii="Times New Roman" w:hAnsi="Times New Roman" w:cs="Times New Roman"/>
          <w:lang w:eastAsia="zh-CN"/>
        </w:rPr>
        <w:t>5. 06_源文件夹中，各分类专项材料按材料类型建立二级子文件夹归类，例如：06_源文件/技术路线图/、06_源文件/02_效果图/、06_源文件/03_源代码/。</w:t>
      </w:r>
    </w:p>
    <w:p w14:paraId="4AD1424D">
      <w:pPr>
        <w:spacing w:before="280" w:after="120"/>
        <w:rPr>
          <w:rFonts w:ascii="Times New Roman" w:hAnsi="Times New Roman" w:cs="Times New Roman"/>
          <w:lang w:eastAsia="zh-CN"/>
        </w:rPr>
      </w:pPr>
      <w:r>
        <w:rPr>
          <w:rFonts w:ascii="Times New Roman" w:hAnsi="Times New Roman" w:eastAsia="黑体" w:cs="Times New Roman"/>
          <w:b/>
          <w:sz w:val="28"/>
          <w:lang w:eastAsia="zh-CN"/>
        </w:rPr>
        <w:t>四、模板与填写说明</w:t>
      </w:r>
    </w:p>
    <w:p w14:paraId="58E95A37">
      <w:pPr>
        <w:spacing w:before="160" w:after="80"/>
        <w:rPr>
          <w:rFonts w:ascii="Times New Roman" w:hAnsi="Times New Roman" w:cs="Times New Roman"/>
          <w:lang w:eastAsia="zh-CN"/>
        </w:rPr>
      </w:pPr>
      <w:r>
        <w:rPr>
          <w:rFonts w:ascii="Times New Roman" w:hAnsi="Times New Roman" w:eastAsia="黑体" w:cs="Times New Roman"/>
          <w:b/>
          <w:sz w:val="24"/>
          <w:lang w:eastAsia="zh-CN"/>
        </w:rPr>
        <w:t>（一）设计与开发文档模板（→ 03_设计文档）</w:t>
      </w:r>
    </w:p>
    <w:p w14:paraId="0B36CC72">
      <w:pPr>
        <w:spacing w:line="300" w:lineRule="auto"/>
        <w:ind w:firstLine="420"/>
        <w:rPr>
          <w:rFonts w:ascii="Times New Roman" w:hAnsi="Times New Roman" w:cs="Times New Roman"/>
          <w:lang w:eastAsia="zh-CN"/>
        </w:rPr>
      </w:pPr>
      <w:r>
        <w:rPr>
          <w:rFonts w:ascii="Times New Roman" w:hAnsi="Times New Roman" w:cs="Times New Roman"/>
          <w:lang w:eastAsia="zh-CN"/>
        </w:rPr>
        <w:t>设计与开发文档是评审的重要参考文档，参考以下结构组织内容（内容或逻辑可适当调整、增补），生成PDF上传至03_设计文档文件夹。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0"/>
        <w:gridCol w:w="6772"/>
      </w:tblGrid>
      <w:tr w14:paraId="7F703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9" w:type="dxa"/>
            <w:vAlign w:val="center"/>
          </w:tcPr>
          <w:p w14:paraId="504DEA6F">
            <w:pPr>
              <w:spacing w:after="0" w:line="240" w:lineRule="auto"/>
              <w:jc w:val="center"/>
              <w:rPr>
                <w:rFonts w:ascii="Times New Roman" w:hAnsi="Times New Roman" w:cs="Times New Roman"/>
              </w:rPr>
            </w:pPr>
            <w:r>
              <w:rPr>
                <w:rFonts w:ascii="Times New Roman" w:hAnsi="Times New Roman" w:cs="Times New Roman"/>
                <w:b/>
                <w:sz w:val="18"/>
              </w:rPr>
              <w:t>封面信息</w:t>
            </w:r>
          </w:p>
        </w:tc>
        <w:tc>
          <w:tcPr>
            <w:tcW w:w="7461" w:type="dxa"/>
            <w:vAlign w:val="center"/>
          </w:tcPr>
          <w:p w14:paraId="582786EE">
            <w:pPr>
              <w:spacing w:after="0" w:line="240" w:lineRule="auto"/>
              <w:rPr>
                <w:rFonts w:ascii="Times New Roman" w:hAnsi="Times New Roman" w:cs="Times New Roman"/>
                <w:lang w:eastAsia="zh-CN"/>
              </w:rPr>
            </w:pPr>
            <w:r>
              <w:rPr>
                <w:rFonts w:ascii="Times New Roman" w:hAnsi="Times New Roman" w:cs="Times New Roman"/>
                <w:sz w:val="18"/>
                <w:lang w:eastAsia="zh-CN"/>
              </w:rPr>
              <w:t>作品名称：________</w:t>
            </w:r>
            <w:r>
              <w:rPr>
                <w:rFonts w:ascii="Times New Roman" w:hAnsi="Times New Roman" w:cs="Times New Roman"/>
                <w:sz w:val="18"/>
                <w:lang w:eastAsia="zh-CN"/>
              </w:rPr>
              <w:br w:type="textWrapping"/>
            </w:r>
            <w:r>
              <w:rPr>
                <w:rFonts w:ascii="Times New Roman" w:hAnsi="Times New Roman" w:cs="Times New Roman"/>
                <w:sz w:val="18"/>
                <w:lang w:eastAsia="zh-CN"/>
              </w:rPr>
              <w:t>所选分类：________</w:t>
            </w:r>
            <w:r>
              <w:rPr>
                <w:rFonts w:ascii="Times New Roman" w:hAnsi="Times New Roman" w:cs="Times New Roman"/>
                <w:sz w:val="18"/>
                <w:lang w:eastAsia="zh-CN"/>
              </w:rPr>
              <w:br w:type="textWrapping"/>
            </w:r>
            <w:r>
              <w:rPr>
                <w:rFonts w:ascii="Times New Roman" w:hAnsi="Times New Roman" w:cs="Times New Roman"/>
                <w:sz w:val="18"/>
                <w:lang w:eastAsia="zh-CN"/>
              </w:rPr>
              <w:t>学校名称：________     团队队长：________</w:t>
            </w:r>
            <w:r>
              <w:rPr>
                <w:rFonts w:ascii="Times New Roman" w:hAnsi="Times New Roman" w:cs="Times New Roman"/>
                <w:sz w:val="18"/>
                <w:lang w:eastAsia="zh-CN"/>
              </w:rPr>
              <w:br w:type="textWrapping"/>
            </w:r>
            <w:r>
              <w:rPr>
                <w:rFonts w:ascii="Times New Roman" w:hAnsi="Times New Roman" w:cs="Times New Roman"/>
                <w:sz w:val="18"/>
                <w:lang w:eastAsia="zh-CN"/>
              </w:rPr>
              <w:t>团队成员：________</w:t>
            </w:r>
            <w:r>
              <w:rPr>
                <w:rFonts w:ascii="Times New Roman" w:hAnsi="Times New Roman" w:cs="Times New Roman"/>
                <w:sz w:val="18"/>
                <w:lang w:eastAsia="zh-CN"/>
              </w:rPr>
              <w:br w:type="textWrapping"/>
            </w:r>
            <w:r>
              <w:rPr>
                <w:rFonts w:ascii="Times New Roman" w:hAnsi="Times New Roman" w:cs="Times New Roman"/>
                <w:sz w:val="18"/>
                <w:lang w:eastAsia="zh-CN"/>
              </w:rPr>
              <w:t>指导教师：________</w:t>
            </w:r>
            <w:r>
              <w:rPr>
                <w:rFonts w:ascii="Times New Roman" w:hAnsi="Times New Roman" w:cs="Times New Roman"/>
                <w:sz w:val="18"/>
                <w:lang w:eastAsia="zh-CN"/>
              </w:rPr>
              <w:br w:type="textWrapping"/>
            </w:r>
            <w:r>
              <w:rPr>
                <w:rFonts w:ascii="Times New Roman" w:hAnsi="Times New Roman" w:cs="Times New Roman"/>
                <w:sz w:val="18"/>
                <w:lang w:eastAsia="zh-CN"/>
              </w:rPr>
              <w:t>提交日期：2026年____月____日</w:t>
            </w:r>
          </w:p>
        </w:tc>
      </w:tr>
      <w:tr w14:paraId="4E1D6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9" w:type="dxa"/>
            <w:vAlign w:val="center"/>
          </w:tcPr>
          <w:p w14:paraId="0E800310">
            <w:pPr>
              <w:spacing w:after="0" w:line="240" w:lineRule="auto"/>
              <w:rPr>
                <w:rFonts w:ascii="Times New Roman" w:hAnsi="Times New Roman" w:cs="Times New Roman"/>
              </w:rPr>
            </w:pPr>
            <w:r>
              <w:rPr>
                <w:rFonts w:ascii="Times New Roman" w:hAnsi="Times New Roman" w:cs="Times New Roman"/>
                <w:b/>
                <w:sz w:val="18"/>
              </w:rPr>
              <w:t>1. 作品概述</w:t>
            </w:r>
          </w:p>
        </w:tc>
        <w:tc>
          <w:tcPr>
            <w:tcW w:w="7461" w:type="dxa"/>
            <w:vAlign w:val="center"/>
          </w:tcPr>
          <w:p w14:paraId="60022A4B">
            <w:pPr>
              <w:spacing w:after="0" w:line="240" w:lineRule="auto"/>
              <w:rPr>
                <w:rFonts w:ascii="Times New Roman" w:hAnsi="Times New Roman" w:cs="Times New Roman"/>
                <w:lang w:eastAsia="zh-CN"/>
              </w:rPr>
            </w:pPr>
            <w:r>
              <w:rPr>
                <w:rFonts w:ascii="Times New Roman" w:hAnsi="Times New Roman" w:cs="Times New Roman"/>
                <w:sz w:val="18"/>
                <w:lang w:eastAsia="zh-CN"/>
              </w:rPr>
              <w:t>1.1 创作背景（作品选题的背景与意义，200字左右）</w:t>
            </w:r>
            <w:r>
              <w:rPr>
                <w:rFonts w:ascii="Times New Roman" w:hAnsi="Times New Roman" w:cs="Times New Roman"/>
                <w:sz w:val="18"/>
                <w:lang w:eastAsia="zh-CN"/>
              </w:rPr>
              <w:br w:type="textWrapping"/>
            </w:r>
            <w:r>
              <w:rPr>
                <w:rFonts w:ascii="Times New Roman" w:hAnsi="Times New Roman" w:cs="Times New Roman"/>
                <w:sz w:val="18"/>
                <w:lang w:eastAsia="zh-CN"/>
              </w:rPr>
              <w:t>1.2 作品简介（作品的主要内容与开发目的，300字左右）</w:t>
            </w:r>
            <w:r>
              <w:rPr>
                <w:rFonts w:ascii="Times New Roman" w:hAnsi="Times New Roman" w:cs="Times New Roman"/>
                <w:sz w:val="18"/>
                <w:lang w:eastAsia="zh-CN"/>
              </w:rPr>
              <w:br w:type="textWrapping"/>
            </w:r>
            <w:r>
              <w:rPr>
                <w:rFonts w:ascii="Times New Roman" w:hAnsi="Times New Roman" w:cs="Times New Roman"/>
                <w:sz w:val="18"/>
                <w:lang w:eastAsia="zh-CN"/>
              </w:rPr>
              <w:t>1.3 目标受众与使用场景</w:t>
            </w:r>
          </w:p>
        </w:tc>
      </w:tr>
      <w:tr w14:paraId="6F883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9" w:type="dxa"/>
            <w:vAlign w:val="center"/>
          </w:tcPr>
          <w:p w14:paraId="586801B9">
            <w:pPr>
              <w:spacing w:after="0" w:line="240" w:lineRule="auto"/>
              <w:rPr>
                <w:rFonts w:ascii="Times New Roman" w:hAnsi="Times New Roman" w:cs="Times New Roman"/>
              </w:rPr>
            </w:pPr>
            <w:r>
              <w:rPr>
                <w:rFonts w:ascii="Times New Roman" w:hAnsi="Times New Roman" w:cs="Times New Roman"/>
                <w:b/>
                <w:sz w:val="18"/>
              </w:rPr>
              <w:t xml:space="preserve">2. </w:t>
            </w:r>
            <w:r>
              <w:rPr>
                <w:rFonts w:ascii="Times New Roman" w:hAnsi="Times New Roman" w:cs="Times New Roman"/>
                <w:b/>
                <w:sz w:val="18"/>
                <w:lang w:eastAsia="zh-CN"/>
              </w:rPr>
              <w:t>需求分析</w:t>
            </w:r>
          </w:p>
        </w:tc>
        <w:tc>
          <w:tcPr>
            <w:tcW w:w="7461" w:type="dxa"/>
            <w:vAlign w:val="center"/>
          </w:tcPr>
          <w:p w14:paraId="2916ECD3">
            <w:pPr>
              <w:spacing w:after="0" w:line="240" w:lineRule="auto"/>
              <w:rPr>
                <w:rFonts w:ascii="Times New Roman" w:hAnsi="Times New Roman" w:cs="Times New Roman"/>
                <w:lang w:eastAsia="zh-CN"/>
              </w:rPr>
            </w:pPr>
            <w:r>
              <w:rPr>
                <w:rFonts w:ascii="Times New Roman" w:hAnsi="Times New Roman" w:cs="Times New Roman"/>
                <w:sz w:val="18"/>
                <w:lang w:eastAsia="zh-CN"/>
              </w:rPr>
              <w:t>2.1 需求调研</w:t>
            </w:r>
            <w:r>
              <w:rPr>
                <w:rFonts w:ascii="Times New Roman" w:hAnsi="Times New Roman" w:cs="Times New Roman"/>
                <w:sz w:val="18"/>
                <w:lang w:eastAsia="zh-CN"/>
              </w:rPr>
              <w:br w:type="textWrapping"/>
            </w:r>
            <w:r>
              <w:rPr>
                <w:rFonts w:ascii="Times New Roman" w:hAnsi="Times New Roman" w:cs="Times New Roman"/>
                <w:sz w:val="18"/>
                <w:lang w:eastAsia="zh-CN"/>
              </w:rPr>
              <w:t>2.2 竞品分析</w:t>
            </w:r>
            <w:r>
              <w:rPr>
                <w:rFonts w:ascii="Times New Roman" w:hAnsi="Times New Roman" w:cs="Times New Roman"/>
                <w:sz w:val="18"/>
                <w:lang w:eastAsia="zh-CN"/>
              </w:rPr>
              <w:br w:type="textWrapping"/>
            </w:r>
            <w:r>
              <w:rPr>
                <w:rFonts w:ascii="Times New Roman" w:hAnsi="Times New Roman" w:cs="Times New Roman"/>
                <w:sz w:val="18"/>
                <w:lang w:eastAsia="zh-CN"/>
              </w:rPr>
              <w:t>2.3 作品核心价值和功能实现</w:t>
            </w:r>
          </w:p>
        </w:tc>
      </w:tr>
      <w:tr w14:paraId="7124A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9" w:type="dxa"/>
            <w:vAlign w:val="center"/>
          </w:tcPr>
          <w:p w14:paraId="573018FF">
            <w:pPr>
              <w:spacing w:after="0" w:line="240" w:lineRule="auto"/>
              <w:rPr>
                <w:rFonts w:ascii="Times New Roman" w:hAnsi="Times New Roman" w:cs="Times New Roman"/>
              </w:rPr>
            </w:pPr>
            <w:r>
              <w:rPr>
                <w:rFonts w:ascii="Times New Roman" w:hAnsi="Times New Roman" w:cs="Times New Roman"/>
                <w:b/>
                <w:sz w:val="18"/>
              </w:rPr>
              <w:t>3.</w:t>
            </w:r>
            <w:r>
              <w:rPr>
                <w:rFonts w:ascii="Times New Roman" w:hAnsi="Times New Roman" w:cs="Times New Roman"/>
                <w:b/>
                <w:sz w:val="18"/>
                <w:lang w:eastAsia="zh-CN"/>
              </w:rPr>
              <w:t>概要设计</w:t>
            </w:r>
          </w:p>
        </w:tc>
        <w:tc>
          <w:tcPr>
            <w:tcW w:w="7461" w:type="dxa"/>
            <w:vAlign w:val="center"/>
          </w:tcPr>
          <w:p w14:paraId="6B3BD343">
            <w:pPr>
              <w:spacing w:after="0" w:line="240" w:lineRule="auto"/>
              <w:rPr>
                <w:rFonts w:ascii="Times New Roman" w:hAnsi="Times New Roman" w:cs="Times New Roman"/>
                <w:lang w:eastAsia="zh-CN"/>
              </w:rPr>
            </w:pPr>
            <w:r>
              <w:rPr>
                <w:rFonts w:ascii="Times New Roman" w:hAnsi="Times New Roman" w:cs="Times New Roman"/>
                <w:sz w:val="18"/>
                <w:lang w:eastAsia="zh-CN"/>
              </w:rPr>
              <w:t>3.1 方案的整体设计（或系统架构）</w:t>
            </w:r>
          </w:p>
        </w:tc>
      </w:tr>
      <w:tr w14:paraId="632E9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9" w:type="dxa"/>
            <w:vAlign w:val="center"/>
          </w:tcPr>
          <w:p w14:paraId="27689712">
            <w:pPr>
              <w:spacing w:after="0" w:line="240" w:lineRule="auto"/>
              <w:rPr>
                <w:rFonts w:ascii="Times New Roman" w:hAnsi="Times New Roman" w:cs="Times New Roman"/>
                <w:b/>
                <w:sz w:val="18"/>
              </w:rPr>
            </w:pPr>
            <w:r>
              <w:rPr>
                <w:rFonts w:ascii="Times New Roman" w:hAnsi="Times New Roman" w:cs="Times New Roman"/>
                <w:b/>
                <w:sz w:val="18"/>
              </w:rPr>
              <w:t>4.详细设计</w:t>
            </w:r>
          </w:p>
        </w:tc>
        <w:tc>
          <w:tcPr>
            <w:tcW w:w="7461" w:type="dxa"/>
            <w:vAlign w:val="center"/>
          </w:tcPr>
          <w:p w14:paraId="727852FF">
            <w:pPr>
              <w:spacing w:after="0" w:line="240" w:lineRule="auto"/>
              <w:rPr>
                <w:rFonts w:ascii="Times New Roman" w:hAnsi="Times New Roman" w:cs="Times New Roman"/>
                <w:sz w:val="18"/>
                <w:lang w:eastAsia="zh-CN"/>
              </w:rPr>
            </w:pPr>
            <w:r>
              <w:rPr>
                <w:rFonts w:ascii="Times New Roman" w:hAnsi="Times New Roman" w:cs="Times New Roman"/>
                <w:sz w:val="18"/>
                <w:lang w:eastAsia="zh-CN"/>
              </w:rPr>
              <w:t>4.1 链基础环境</w:t>
            </w:r>
          </w:p>
          <w:p w14:paraId="0D14E917">
            <w:pPr>
              <w:spacing w:after="0" w:line="240" w:lineRule="auto"/>
              <w:rPr>
                <w:rFonts w:ascii="Times New Roman" w:hAnsi="Times New Roman" w:cs="Times New Roman"/>
                <w:sz w:val="18"/>
                <w:lang w:eastAsia="zh-CN"/>
              </w:rPr>
            </w:pPr>
            <w:r>
              <w:rPr>
                <w:rFonts w:ascii="Times New Roman" w:hAnsi="Times New Roman" w:cs="Times New Roman"/>
                <w:sz w:val="18"/>
                <w:lang w:eastAsia="zh-CN"/>
              </w:rPr>
              <w:t>4.2交互界面设计</w:t>
            </w:r>
          </w:p>
          <w:p w14:paraId="763ED2EC">
            <w:pPr>
              <w:spacing w:after="0" w:line="240" w:lineRule="auto"/>
              <w:rPr>
                <w:rFonts w:ascii="Times New Roman" w:hAnsi="Times New Roman" w:cs="Times New Roman"/>
                <w:lang w:eastAsia="zh-CN"/>
              </w:rPr>
            </w:pPr>
            <w:r>
              <w:rPr>
                <w:rFonts w:ascii="Times New Roman" w:hAnsi="Times New Roman" w:cs="Times New Roman"/>
                <w:sz w:val="18"/>
                <w:lang w:eastAsia="zh-CN"/>
              </w:rPr>
              <w:t>4.3数据库设计(如果有)</w:t>
            </w:r>
          </w:p>
        </w:tc>
      </w:tr>
      <w:tr w14:paraId="52BB4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9" w:type="dxa"/>
            <w:vAlign w:val="center"/>
          </w:tcPr>
          <w:p w14:paraId="0C80BB75">
            <w:pPr>
              <w:spacing w:after="0" w:line="240" w:lineRule="auto"/>
              <w:rPr>
                <w:rFonts w:ascii="Times New Roman" w:hAnsi="Times New Roman" w:cs="Times New Roman"/>
                <w:b/>
                <w:sz w:val="18"/>
                <w:lang w:eastAsia="zh-CN"/>
              </w:rPr>
            </w:pPr>
            <w:r>
              <w:rPr>
                <w:rFonts w:ascii="Times New Roman" w:hAnsi="Times New Roman" w:cs="Times New Roman"/>
                <w:b/>
                <w:sz w:val="18"/>
                <w:lang w:eastAsia="zh-CN"/>
              </w:rPr>
              <w:t>5. 技术难点及创新性分析</w:t>
            </w:r>
          </w:p>
        </w:tc>
        <w:tc>
          <w:tcPr>
            <w:tcW w:w="7461" w:type="dxa"/>
            <w:vAlign w:val="center"/>
          </w:tcPr>
          <w:p w14:paraId="41A42F67">
            <w:pPr>
              <w:spacing w:after="0" w:line="240" w:lineRule="auto"/>
              <w:rPr>
                <w:rFonts w:ascii="Times New Roman" w:hAnsi="Times New Roman" w:cs="Times New Roman"/>
                <w:lang w:eastAsia="zh-CN"/>
              </w:rPr>
            </w:pPr>
            <w:r>
              <w:rPr>
                <w:rFonts w:ascii="Times New Roman" w:hAnsi="Times New Roman" w:cs="Times New Roman"/>
                <w:sz w:val="18"/>
                <w:lang w:eastAsia="zh-CN"/>
              </w:rPr>
              <w:t>5.1 作品的创新点（创意和技术等方面）</w:t>
            </w:r>
            <w:r>
              <w:rPr>
                <w:rFonts w:ascii="Times New Roman" w:hAnsi="Times New Roman" w:cs="Times New Roman"/>
                <w:sz w:val="18"/>
                <w:lang w:eastAsia="zh-CN"/>
              </w:rPr>
              <w:br w:type="textWrapping"/>
            </w:r>
            <w:r>
              <w:rPr>
                <w:rFonts w:ascii="Times New Roman" w:hAnsi="Times New Roman" w:cs="Times New Roman"/>
                <w:sz w:val="18"/>
                <w:lang w:eastAsia="zh-CN"/>
              </w:rPr>
              <w:t>5.2 与同类作品的区别与优势</w:t>
            </w:r>
            <w:r>
              <w:rPr>
                <w:rFonts w:ascii="Times New Roman" w:hAnsi="Times New Roman" w:cs="Times New Roman"/>
                <w:sz w:val="18"/>
                <w:lang w:eastAsia="zh-CN"/>
              </w:rPr>
              <w:br w:type="textWrapping"/>
            </w:r>
            <w:r>
              <w:rPr>
                <w:rFonts w:ascii="Times New Roman" w:hAnsi="Times New Roman" w:cs="Times New Roman"/>
                <w:sz w:val="18"/>
                <w:lang w:eastAsia="zh-CN"/>
              </w:rPr>
              <w:t>5.3 作品的难点及解决方案</w:t>
            </w:r>
          </w:p>
        </w:tc>
      </w:tr>
      <w:tr w14:paraId="53165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9" w:type="dxa"/>
            <w:vAlign w:val="center"/>
          </w:tcPr>
          <w:p w14:paraId="75F5027F">
            <w:pPr>
              <w:spacing w:after="0" w:line="240" w:lineRule="auto"/>
              <w:rPr>
                <w:rFonts w:ascii="Times New Roman" w:hAnsi="Times New Roman" w:cs="Times New Roman"/>
                <w:b/>
                <w:sz w:val="18"/>
              </w:rPr>
            </w:pPr>
            <w:r>
              <w:rPr>
                <w:rFonts w:ascii="Times New Roman" w:hAnsi="Times New Roman" w:cs="Times New Roman"/>
                <w:b/>
                <w:sz w:val="18"/>
              </w:rPr>
              <w:t>6. 作品的安装、测试</w:t>
            </w:r>
          </w:p>
        </w:tc>
        <w:tc>
          <w:tcPr>
            <w:tcW w:w="7461" w:type="dxa"/>
            <w:vAlign w:val="center"/>
          </w:tcPr>
          <w:p w14:paraId="536DA677">
            <w:pPr>
              <w:spacing w:after="0" w:line="240" w:lineRule="auto"/>
              <w:rPr>
                <w:rFonts w:ascii="Times New Roman" w:hAnsi="Times New Roman" w:cs="Times New Roman"/>
                <w:sz w:val="18"/>
                <w:lang w:eastAsia="zh-CN"/>
              </w:rPr>
            </w:pPr>
            <w:r>
              <w:rPr>
                <w:rFonts w:ascii="Times New Roman" w:hAnsi="Times New Roman" w:cs="Times New Roman"/>
                <w:sz w:val="18"/>
                <w:lang w:eastAsia="zh-CN"/>
              </w:rPr>
              <w:t>6.1 安装、使用说明</w:t>
            </w:r>
          </w:p>
          <w:p w14:paraId="30980576">
            <w:pPr>
              <w:spacing w:after="0" w:line="240" w:lineRule="auto"/>
              <w:rPr>
                <w:rFonts w:ascii="Times New Roman" w:hAnsi="Times New Roman" w:cs="Times New Roman"/>
                <w:sz w:val="18"/>
                <w:lang w:eastAsia="zh-CN"/>
              </w:rPr>
            </w:pPr>
            <w:r>
              <w:rPr>
                <w:rFonts w:ascii="Times New Roman" w:hAnsi="Times New Roman" w:cs="Times New Roman"/>
                <w:sz w:val="18"/>
                <w:lang w:eastAsia="zh-CN"/>
              </w:rPr>
              <w:t>6.2 测试报告</w:t>
            </w:r>
          </w:p>
        </w:tc>
      </w:tr>
      <w:tr w14:paraId="34DA6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9" w:type="dxa"/>
            <w:vAlign w:val="center"/>
          </w:tcPr>
          <w:p w14:paraId="1C3CDDC3">
            <w:pPr>
              <w:spacing w:after="0" w:line="240" w:lineRule="auto"/>
              <w:rPr>
                <w:rFonts w:ascii="Times New Roman" w:hAnsi="Times New Roman" w:cs="Times New Roman"/>
                <w:b/>
                <w:sz w:val="18"/>
              </w:rPr>
            </w:pPr>
            <w:r>
              <w:rPr>
                <w:rFonts w:ascii="Times New Roman" w:hAnsi="Times New Roman" w:cs="Times New Roman"/>
                <w:b/>
                <w:sz w:val="18"/>
              </w:rPr>
              <w:t>7. 项目总结</w:t>
            </w:r>
          </w:p>
        </w:tc>
        <w:tc>
          <w:tcPr>
            <w:tcW w:w="7461" w:type="dxa"/>
            <w:vAlign w:val="center"/>
          </w:tcPr>
          <w:p w14:paraId="661453A9">
            <w:pPr>
              <w:spacing w:after="0" w:line="240" w:lineRule="auto"/>
              <w:rPr>
                <w:rFonts w:ascii="Times New Roman" w:hAnsi="Times New Roman" w:cs="Times New Roman"/>
                <w:lang w:eastAsia="zh-CN"/>
              </w:rPr>
            </w:pPr>
            <w:r>
              <w:rPr>
                <w:rFonts w:ascii="Times New Roman" w:hAnsi="Times New Roman" w:cs="Times New Roman"/>
                <w:sz w:val="18"/>
                <w:lang w:eastAsia="zh-CN"/>
              </w:rPr>
              <w:t>7.1 开发过程中的收获与经验</w:t>
            </w:r>
            <w:r>
              <w:rPr>
                <w:rFonts w:ascii="Times New Roman" w:hAnsi="Times New Roman" w:cs="Times New Roman"/>
                <w:sz w:val="18"/>
                <w:lang w:eastAsia="zh-CN"/>
              </w:rPr>
              <w:br w:type="textWrapping"/>
            </w:r>
            <w:r>
              <w:rPr>
                <w:rFonts w:ascii="Times New Roman" w:hAnsi="Times New Roman" w:cs="Times New Roman"/>
                <w:sz w:val="18"/>
                <w:lang w:eastAsia="zh-CN"/>
              </w:rPr>
              <w:t>7.2 区块链使用的体会与反思</w:t>
            </w:r>
            <w:r>
              <w:rPr>
                <w:rFonts w:ascii="Times New Roman" w:hAnsi="Times New Roman" w:cs="Times New Roman"/>
                <w:sz w:val="18"/>
                <w:lang w:eastAsia="zh-CN"/>
              </w:rPr>
              <w:br w:type="textWrapping"/>
            </w:r>
            <w:r>
              <w:rPr>
                <w:rFonts w:ascii="Times New Roman" w:hAnsi="Times New Roman" w:cs="Times New Roman"/>
                <w:sz w:val="18"/>
                <w:lang w:eastAsia="zh-CN"/>
              </w:rPr>
              <w:t>7.3 作品的不足之处及改进方向</w:t>
            </w:r>
          </w:p>
        </w:tc>
      </w:tr>
      <w:tr w14:paraId="0D0EA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9" w:type="dxa"/>
            <w:vAlign w:val="center"/>
          </w:tcPr>
          <w:p w14:paraId="38E3BC31">
            <w:pPr>
              <w:spacing w:after="0" w:line="240" w:lineRule="auto"/>
              <w:rPr>
                <w:rFonts w:ascii="Times New Roman" w:hAnsi="Times New Roman" w:cs="Times New Roman"/>
                <w:b/>
                <w:sz w:val="18"/>
              </w:rPr>
            </w:pPr>
            <w:r>
              <w:rPr>
                <w:rFonts w:ascii="Times New Roman" w:hAnsi="Times New Roman" w:cs="Times New Roman"/>
                <w:b/>
                <w:sz w:val="18"/>
              </w:rPr>
              <w:t>8.其他</w:t>
            </w:r>
          </w:p>
        </w:tc>
        <w:tc>
          <w:tcPr>
            <w:tcW w:w="7461" w:type="dxa"/>
            <w:vAlign w:val="center"/>
          </w:tcPr>
          <w:p w14:paraId="13B7704E">
            <w:pPr>
              <w:spacing w:after="0" w:line="240" w:lineRule="auto"/>
              <w:rPr>
                <w:rFonts w:ascii="Times New Roman" w:hAnsi="Times New Roman" w:cs="Times New Roman"/>
                <w:sz w:val="18"/>
                <w:lang w:eastAsia="zh-CN"/>
              </w:rPr>
            </w:pPr>
            <w:r>
              <w:rPr>
                <w:rFonts w:ascii="Times New Roman" w:hAnsi="Times New Roman" w:cs="Times New Roman"/>
                <w:sz w:val="18"/>
                <w:lang w:eastAsia="zh-CN"/>
              </w:rPr>
              <w:t>7.1 设计开发过程中参考的文献和资料</w:t>
            </w:r>
            <w:r>
              <w:rPr>
                <w:rFonts w:ascii="Times New Roman" w:hAnsi="Times New Roman" w:cs="Times New Roman"/>
                <w:sz w:val="18"/>
                <w:lang w:eastAsia="zh-CN"/>
              </w:rPr>
              <w:br w:type="textWrapping"/>
            </w:r>
            <w:r>
              <w:rPr>
                <w:rFonts w:ascii="Times New Roman" w:hAnsi="Times New Roman" w:cs="Times New Roman"/>
                <w:sz w:val="18"/>
                <w:lang w:eastAsia="zh-CN"/>
              </w:rPr>
              <w:t>7.2 第三方资源（开源代码）使用情况说明及授权依据</w:t>
            </w:r>
          </w:p>
          <w:p w14:paraId="7F5C2544">
            <w:pPr>
              <w:spacing w:after="0" w:line="240" w:lineRule="auto"/>
              <w:rPr>
                <w:rFonts w:ascii="Times New Roman" w:hAnsi="Times New Roman" w:cs="Times New Roman"/>
                <w:lang w:eastAsia="zh-CN"/>
              </w:rPr>
            </w:pPr>
            <w:r>
              <w:rPr>
                <w:rFonts w:ascii="Times New Roman" w:hAnsi="Times New Roman" w:cs="Times New Roman"/>
                <w:sz w:val="18"/>
                <w:lang w:eastAsia="zh-CN"/>
              </w:rPr>
              <w:t>7.3 其他（如作品成品展示截图/效果图、区块链配置信息截图或者区块链浏览器截图 等）</w:t>
            </w:r>
          </w:p>
        </w:tc>
      </w:tr>
    </w:tbl>
    <w:p w14:paraId="06070BCA">
      <w:pPr>
        <w:spacing w:before="160" w:after="80"/>
        <w:rPr>
          <w:rFonts w:ascii="Times New Roman" w:hAnsi="Times New Roman" w:eastAsia="黑体" w:cs="Times New Roman"/>
          <w:b/>
          <w:sz w:val="24"/>
          <w:lang w:eastAsia="zh-CN"/>
        </w:rPr>
      </w:pPr>
    </w:p>
    <w:p w14:paraId="575BFDC7">
      <w:pPr>
        <w:spacing w:before="160" w:after="80"/>
        <w:rPr>
          <w:rFonts w:ascii="Times New Roman" w:hAnsi="Times New Roman" w:cs="Times New Roman"/>
        </w:rPr>
      </w:pPr>
      <w:r>
        <w:rPr>
          <w:rFonts w:ascii="Times New Roman" w:hAnsi="Times New Roman" w:eastAsia="黑体" w:cs="Times New Roman"/>
          <w:b/>
          <w:sz w:val="24"/>
        </w:rPr>
        <w:t>（</w:t>
      </w:r>
      <w:r>
        <w:rPr>
          <w:rFonts w:ascii="Times New Roman" w:hAnsi="Times New Roman" w:eastAsia="黑体" w:cs="Times New Roman"/>
          <w:b/>
          <w:sz w:val="24"/>
          <w:lang w:eastAsia="zh-CN"/>
        </w:rPr>
        <w:t>二</w:t>
      </w:r>
      <w:r>
        <w:rPr>
          <w:rFonts w:ascii="Times New Roman" w:hAnsi="Times New Roman" w:eastAsia="黑体" w:cs="Times New Roman"/>
          <w:b/>
          <w:sz w:val="24"/>
        </w:rPr>
        <w:t>）作品信息概要表（→ 0</w:t>
      </w:r>
      <w:r>
        <w:rPr>
          <w:rFonts w:ascii="Times New Roman" w:hAnsi="Times New Roman" w:eastAsia="黑体" w:cs="Times New Roman"/>
          <w:b/>
          <w:sz w:val="24"/>
          <w:lang w:eastAsia="zh-CN"/>
        </w:rPr>
        <w:t>4</w:t>
      </w:r>
      <w:r>
        <w:rPr>
          <w:rFonts w:ascii="Times New Roman" w:hAnsi="Times New Roman" w:eastAsia="黑体" w:cs="Times New Roman"/>
          <w:b/>
          <w:sz w:val="24"/>
        </w:rPr>
        <w:t>_作品信息）</w:t>
      </w:r>
    </w:p>
    <w:p w14:paraId="7F239A60">
      <w:pPr>
        <w:spacing w:line="300" w:lineRule="auto"/>
        <w:ind w:firstLine="420"/>
        <w:rPr>
          <w:rFonts w:ascii="Times New Roman" w:hAnsi="Times New Roman" w:cs="Times New Roman"/>
          <w:lang w:eastAsia="zh-CN"/>
        </w:rPr>
      </w:pPr>
      <w:r>
        <w:rPr>
          <w:rFonts w:ascii="Times New Roman" w:hAnsi="Times New Roman" w:cs="Times New Roman"/>
          <w:lang w:eastAsia="zh-CN"/>
        </w:rPr>
        <w:t>请按以下格式填写作品信息概要表，生成PDF后上传至03_作品信息文件夹。此表用于评审快速了解作品全貌。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1"/>
        <w:gridCol w:w="6801"/>
      </w:tblGrid>
      <w:tr w14:paraId="0845A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6" w:type="dxa"/>
            <w:vAlign w:val="center"/>
          </w:tcPr>
          <w:p w14:paraId="13E641F9">
            <w:pPr>
              <w:spacing w:after="0" w:line="240" w:lineRule="auto"/>
              <w:jc w:val="center"/>
              <w:rPr>
                <w:rFonts w:ascii="Times New Roman" w:hAnsi="Times New Roman" w:cs="Times New Roman"/>
              </w:rPr>
            </w:pPr>
            <w:r>
              <w:rPr>
                <w:rFonts w:ascii="Times New Roman" w:hAnsi="Times New Roman" w:cs="Times New Roman"/>
                <w:b/>
                <w:sz w:val="18"/>
              </w:rPr>
              <w:t>作品名称</w:t>
            </w:r>
          </w:p>
        </w:tc>
        <w:tc>
          <w:tcPr>
            <w:tcW w:w="7474" w:type="dxa"/>
            <w:vAlign w:val="center"/>
          </w:tcPr>
          <w:p w14:paraId="037DB2EB">
            <w:pPr>
              <w:spacing w:after="0" w:line="240" w:lineRule="auto"/>
              <w:rPr>
                <w:rFonts w:ascii="Times New Roman" w:hAnsi="Times New Roman" w:cs="Times New Roman"/>
                <w:lang w:eastAsia="zh-CN"/>
              </w:rPr>
            </w:pPr>
            <w:r>
              <w:rPr>
                <w:rFonts w:ascii="Times New Roman" w:hAnsi="Times New Roman" w:cs="Times New Roman"/>
                <w:sz w:val="18"/>
                <w:lang w:eastAsia="zh-CN"/>
              </w:rPr>
              <w:t>（填写完整的作品名称）</w:t>
            </w:r>
          </w:p>
        </w:tc>
      </w:tr>
      <w:tr w14:paraId="39CEC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6" w:type="dxa"/>
            <w:vAlign w:val="center"/>
          </w:tcPr>
          <w:p w14:paraId="729CA148">
            <w:pPr>
              <w:spacing w:after="0" w:line="240" w:lineRule="auto"/>
              <w:jc w:val="center"/>
              <w:rPr>
                <w:rFonts w:ascii="Times New Roman" w:hAnsi="Times New Roman" w:cs="Times New Roman"/>
              </w:rPr>
            </w:pPr>
            <w:r>
              <w:rPr>
                <w:rFonts w:ascii="Times New Roman" w:hAnsi="Times New Roman" w:cs="Times New Roman"/>
                <w:b/>
                <w:sz w:val="18"/>
              </w:rPr>
              <w:t>所选分类</w:t>
            </w:r>
          </w:p>
        </w:tc>
        <w:tc>
          <w:tcPr>
            <w:tcW w:w="7474" w:type="dxa"/>
            <w:vAlign w:val="center"/>
          </w:tcPr>
          <w:p w14:paraId="7DE448EE">
            <w:pPr>
              <w:spacing w:after="0" w:line="240" w:lineRule="auto"/>
              <w:rPr>
                <w:rFonts w:ascii="Times New Roman" w:hAnsi="Times New Roman" w:cs="Times New Roman"/>
                <w:lang w:eastAsia="zh-CN"/>
              </w:rPr>
            </w:pPr>
            <w:r>
              <w:rPr>
                <w:rFonts w:ascii="Times New Roman" w:hAnsi="Times New Roman" w:cs="Times New Roman"/>
                <w:sz w:val="18"/>
                <w:lang w:eastAsia="zh-CN"/>
              </w:rPr>
              <w:t>□自选命题  □ 企业命题</w:t>
            </w:r>
          </w:p>
        </w:tc>
      </w:tr>
      <w:tr w14:paraId="7360A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6" w:type="dxa"/>
            <w:vAlign w:val="center"/>
          </w:tcPr>
          <w:p w14:paraId="4C2A2FE3">
            <w:pPr>
              <w:spacing w:after="0" w:line="240" w:lineRule="auto"/>
              <w:jc w:val="center"/>
              <w:rPr>
                <w:rFonts w:ascii="Times New Roman" w:hAnsi="Times New Roman" w:cs="Times New Roman"/>
              </w:rPr>
            </w:pPr>
            <w:r>
              <w:rPr>
                <w:rFonts w:ascii="Times New Roman" w:hAnsi="Times New Roman" w:cs="Times New Roman"/>
                <w:b/>
                <w:sz w:val="18"/>
              </w:rPr>
              <w:t>团队信息</w:t>
            </w:r>
          </w:p>
        </w:tc>
        <w:tc>
          <w:tcPr>
            <w:tcW w:w="7474" w:type="dxa"/>
            <w:vAlign w:val="center"/>
          </w:tcPr>
          <w:p w14:paraId="097BF488">
            <w:pPr>
              <w:spacing w:after="0" w:line="240" w:lineRule="auto"/>
              <w:rPr>
                <w:rFonts w:ascii="Times New Roman" w:hAnsi="Times New Roman" w:cs="Times New Roman"/>
              </w:rPr>
            </w:pPr>
            <w:r>
              <w:rPr>
                <w:rFonts w:ascii="Times New Roman" w:hAnsi="Times New Roman" w:cs="Times New Roman"/>
                <w:sz w:val="18"/>
                <w:lang w:eastAsia="zh-CN"/>
              </w:rPr>
              <w:t>学校名称：________   队长姓名：________   联系电话：________</w:t>
            </w:r>
            <w:r>
              <w:rPr>
                <w:rFonts w:ascii="Times New Roman" w:hAnsi="Times New Roman" w:cs="Times New Roman"/>
                <w:sz w:val="18"/>
                <w:lang w:eastAsia="zh-CN"/>
              </w:rPr>
              <w:br w:type="textWrapping"/>
            </w:r>
            <w:r>
              <w:rPr>
                <w:rFonts w:ascii="Times New Roman" w:hAnsi="Times New Roman" w:cs="Times New Roman"/>
                <w:sz w:val="18"/>
                <w:lang w:eastAsia="zh-CN"/>
              </w:rPr>
              <w:t xml:space="preserve">团队成员（含队长共__人）：1.________ </w:t>
            </w:r>
            <w:r>
              <w:rPr>
                <w:rFonts w:ascii="Times New Roman" w:hAnsi="Times New Roman" w:cs="Times New Roman"/>
                <w:sz w:val="18"/>
              </w:rPr>
              <w:t>2.________ 3.________ 4.________ 5.________</w:t>
            </w:r>
            <w:r>
              <w:rPr>
                <w:rFonts w:ascii="Times New Roman" w:hAnsi="Times New Roman" w:cs="Times New Roman"/>
                <w:sz w:val="18"/>
              </w:rPr>
              <w:br w:type="textWrapping"/>
            </w:r>
            <w:r>
              <w:rPr>
                <w:rFonts w:ascii="Times New Roman" w:hAnsi="Times New Roman" w:cs="Times New Roman"/>
                <w:sz w:val="18"/>
              </w:rPr>
              <w:t>指导教师：________（不超过2人）</w:t>
            </w:r>
          </w:p>
        </w:tc>
      </w:tr>
      <w:tr w14:paraId="7A5ED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6" w:type="dxa"/>
            <w:vAlign w:val="center"/>
          </w:tcPr>
          <w:p w14:paraId="5E51626A">
            <w:pPr>
              <w:spacing w:after="0" w:line="240" w:lineRule="auto"/>
              <w:jc w:val="center"/>
              <w:rPr>
                <w:rFonts w:ascii="Times New Roman" w:hAnsi="Times New Roman" w:cs="Times New Roman"/>
              </w:rPr>
            </w:pPr>
            <w:r>
              <w:rPr>
                <w:rFonts w:ascii="Times New Roman" w:hAnsi="Times New Roman" w:cs="Times New Roman"/>
                <w:b/>
                <w:sz w:val="18"/>
              </w:rPr>
              <w:t>作品简介</w:t>
            </w:r>
          </w:p>
        </w:tc>
        <w:tc>
          <w:tcPr>
            <w:tcW w:w="7474" w:type="dxa"/>
            <w:vAlign w:val="center"/>
          </w:tcPr>
          <w:p w14:paraId="73395AD7">
            <w:pPr>
              <w:spacing w:after="0" w:line="240" w:lineRule="auto"/>
              <w:rPr>
                <w:rFonts w:ascii="Times New Roman" w:hAnsi="Times New Roman" w:cs="Times New Roman"/>
                <w:lang w:eastAsia="zh-CN"/>
              </w:rPr>
            </w:pPr>
            <w:r>
              <w:rPr>
                <w:rFonts w:ascii="Times New Roman" w:hAnsi="Times New Roman" w:cs="Times New Roman"/>
                <w:sz w:val="18"/>
                <w:lang w:eastAsia="zh-CN"/>
              </w:rPr>
              <w:t>简要描述作品内容（200字以内）：</w:t>
            </w:r>
            <w:r>
              <w:rPr>
                <w:rFonts w:ascii="Times New Roman" w:hAnsi="Times New Roman" w:cs="Times New Roman"/>
                <w:sz w:val="18"/>
                <w:lang w:eastAsia="zh-CN"/>
              </w:rPr>
              <w:br w:type="textWrapping"/>
            </w:r>
            <w:r>
              <w:rPr>
                <w:rFonts w:ascii="Times New Roman" w:hAnsi="Times New Roman" w:cs="Times New Roman"/>
                <w:sz w:val="18"/>
                <w:lang w:eastAsia="zh-CN"/>
              </w:rPr>
              <w:br w:type="textWrapping"/>
            </w:r>
            <w:r>
              <w:rPr>
                <w:rFonts w:ascii="Times New Roman" w:hAnsi="Times New Roman" w:cs="Times New Roman"/>
                <w:sz w:val="18"/>
                <w:lang w:eastAsia="zh-CN"/>
              </w:rPr>
              <w:t>（请在此处填写作品选题背景、核心创作思路和作品主要内容）</w:t>
            </w:r>
          </w:p>
        </w:tc>
      </w:tr>
      <w:tr w14:paraId="7DC3C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6" w:type="dxa"/>
            <w:vAlign w:val="center"/>
          </w:tcPr>
          <w:p w14:paraId="2480DF58">
            <w:pPr>
              <w:spacing w:after="0" w:line="240" w:lineRule="auto"/>
              <w:jc w:val="center"/>
              <w:rPr>
                <w:rFonts w:ascii="Times New Roman" w:hAnsi="Times New Roman" w:cs="Times New Roman"/>
              </w:rPr>
            </w:pPr>
            <w:r>
              <w:rPr>
                <w:rFonts w:ascii="Times New Roman" w:hAnsi="Times New Roman" w:cs="Times New Roman"/>
                <w:b/>
                <w:sz w:val="18"/>
              </w:rPr>
              <w:t>创新点</w:t>
            </w:r>
          </w:p>
        </w:tc>
        <w:tc>
          <w:tcPr>
            <w:tcW w:w="7474" w:type="dxa"/>
            <w:vAlign w:val="center"/>
          </w:tcPr>
          <w:p w14:paraId="7F04FF51">
            <w:pPr>
              <w:spacing w:after="0" w:line="240" w:lineRule="auto"/>
              <w:rPr>
                <w:rFonts w:ascii="Times New Roman" w:hAnsi="Times New Roman" w:cs="Times New Roman"/>
                <w:lang w:eastAsia="zh-CN"/>
              </w:rPr>
            </w:pPr>
            <w:r>
              <w:rPr>
                <w:rFonts w:ascii="Times New Roman" w:hAnsi="Times New Roman" w:cs="Times New Roman"/>
                <w:sz w:val="18"/>
                <w:lang w:eastAsia="zh-CN"/>
              </w:rPr>
              <w:t>作品在创意、技术方面的创新之处（300字以内）：</w:t>
            </w:r>
            <w:r>
              <w:rPr>
                <w:rFonts w:ascii="Times New Roman" w:hAnsi="Times New Roman" w:cs="Times New Roman"/>
                <w:sz w:val="18"/>
                <w:lang w:eastAsia="zh-CN"/>
              </w:rPr>
              <w:br w:type="textWrapping"/>
            </w:r>
            <w:r>
              <w:rPr>
                <w:rFonts w:ascii="Times New Roman" w:hAnsi="Times New Roman" w:cs="Times New Roman"/>
                <w:sz w:val="18"/>
                <w:lang w:eastAsia="zh-CN"/>
              </w:rPr>
              <w:br w:type="textWrapping"/>
            </w:r>
            <w:r>
              <w:rPr>
                <w:rFonts w:ascii="Times New Roman" w:hAnsi="Times New Roman" w:cs="Times New Roman"/>
                <w:sz w:val="18"/>
                <w:lang w:eastAsia="zh-CN"/>
              </w:rPr>
              <w:t>（请在此处说明作品的创新特色）</w:t>
            </w:r>
          </w:p>
        </w:tc>
      </w:tr>
      <w:tr w14:paraId="78735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6" w:type="dxa"/>
            <w:vAlign w:val="center"/>
          </w:tcPr>
          <w:p w14:paraId="5B2EFA3B">
            <w:pPr>
              <w:spacing w:after="0" w:line="240" w:lineRule="auto"/>
              <w:jc w:val="center"/>
              <w:rPr>
                <w:rFonts w:ascii="Times New Roman" w:hAnsi="Times New Roman" w:cs="Times New Roman"/>
              </w:rPr>
            </w:pPr>
            <w:r>
              <w:rPr>
                <w:rFonts w:ascii="Times New Roman" w:hAnsi="Times New Roman" w:cs="Times New Roman"/>
                <w:b/>
                <w:sz w:val="18"/>
              </w:rPr>
              <w:t>作品原创性声明</w:t>
            </w:r>
          </w:p>
        </w:tc>
        <w:tc>
          <w:tcPr>
            <w:tcW w:w="7474" w:type="dxa"/>
            <w:vAlign w:val="center"/>
          </w:tcPr>
          <w:p w14:paraId="34428EF6">
            <w:pPr>
              <w:spacing w:after="0" w:line="240" w:lineRule="auto"/>
              <w:rPr>
                <w:rFonts w:ascii="Times New Roman" w:hAnsi="Times New Roman" w:cs="Times New Roman"/>
                <w:lang w:eastAsia="zh-CN"/>
              </w:rPr>
            </w:pPr>
            <w:r>
              <w:rPr>
                <w:rFonts w:ascii="Times New Roman" w:hAnsi="Times New Roman" w:cs="Times New Roman"/>
                <w:sz w:val="18"/>
                <w:lang w:eastAsia="zh-CN"/>
              </w:rPr>
              <w:t>本团队保证以上信息真实、准确，参赛作品为本团队原创。</w:t>
            </w:r>
            <w:r>
              <w:rPr>
                <w:rFonts w:ascii="Times New Roman" w:hAnsi="Times New Roman" w:cs="Times New Roman"/>
                <w:sz w:val="18"/>
                <w:lang w:eastAsia="zh-CN"/>
              </w:rPr>
              <w:br w:type="textWrapping"/>
            </w:r>
            <w:r>
              <w:rPr>
                <w:rFonts w:ascii="Times New Roman" w:hAnsi="Times New Roman" w:cs="Times New Roman"/>
                <w:sz w:val="18"/>
                <w:lang w:eastAsia="zh-CN"/>
              </w:rPr>
              <w:t>队长签字：________    日期：____年____月____日</w:t>
            </w:r>
          </w:p>
        </w:tc>
      </w:tr>
    </w:tbl>
    <w:p w14:paraId="7B1AD3C6">
      <w:pPr>
        <w:spacing w:before="160" w:after="80"/>
        <w:rPr>
          <w:rFonts w:ascii="Times New Roman" w:hAnsi="Times New Roman" w:eastAsia="黑体" w:cs="Times New Roman"/>
          <w:b/>
          <w:sz w:val="24"/>
          <w:lang w:eastAsia="zh-CN"/>
        </w:rPr>
      </w:pPr>
    </w:p>
    <w:p w14:paraId="4F3B5BAC">
      <w:pPr>
        <w:spacing w:before="160" w:after="80"/>
        <w:rPr>
          <w:rFonts w:ascii="Times New Roman" w:hAnsi="Times New Roman" w:eastAsia="黑体" w:cs="Times New Roman"/>
          <w:b/>
          <w:sz w:val="24"/>
          <w:lang w:eastAsia="zh-CN"/>
        </w:rPr>
      </w:pPr>
    </w:p>
    <w:p w14:paraId="3338C25B">
      <w:pPr>
        <w:spacing w:before="160" w:after="80"/>
        <w:rPr>
          <w:rFonts w:ascii="Times New Roman" w:hAnsi="Times New Roman" w:eastAsia="黑体" w:cs="Times New Roman"/>
          <w:b/>
          <w:sz w:val="24"/>
          <w:lang w:eastAsia="zh-CN"/>
        </w:rPr>
      </w:pPr>
    </w:p>
    <w:p w14:paraId="2384F3FA">
      <w:pPr>
        <w:spacing w:before="160" w:after="80"/>
        <w:rPr>
          <w:rFonts w:ascii="Times New Roman" w:hAnsi="Times New Roman" w:eastAsia="黑体" w:cs="Times New Roman"/>
          <w:b/>
          <w:sz w:val="24"/>
          <w:lang w:eastAsia="zh-CN"/>
        </w:rPr>
      </w:pPr>
    </w:p>
    <w:p w14:paraId="3E908C45">
      <w:pPr>
        <w:spacing w:before="160" w:after="80"/>
        <w:rPr>
          <w:rFonts w:ascii="Times New Roman" w:hAnsi="Times New Roman" w:eastAsia="黑体" w:cs="Times New Roman"/>
          <w:b/>
          <w:sz w:val="24"/>
          <w:lang w:eastAsia="zh-CN"/>
        </w:rPr>
      </w:pPr>
    </w:p>
    <w:p w14:paraId="4A6213B9">
      <w:pPr>
        <w:spacing w:before="160" w:after="80"/>
        <w:rPr>
          <w:rFonts w:ascii="Times New Roman" w:hAnsi="Times New Roman" w:eastAsia="黑体" w:cs="Times New Roman"/>
          <w:b/>
          <w:sz w:val="24"/>
          <w:lang w:eastAsia="zh-CN"/>
        </w:rPr>
      </w:pPr>
    </w:p>
    <w:p w14:paraId="2F9B8630">
      <w:pPr>
        <w:spacing w:before="160" w:after="80"/>
        <w:rPr>
          <w:rFonts w:ascii="Times New Roman" w:hAnsi="Times New Roman" w:eastAsia="黑体" w:cs="Times New Roman"/>
          <w:b/>
          <w:sz w:val="24"/>
          <w:lang w:eastAsia="zh-CN"/>
        </w:rPr>
      </w:pPr>
    </w:p>
    <w:p w14:paraId="7C779B14">
      <w:pPr>
        <w:spacing w:before="160" w:after="80"/>
        <w:rPr>
          <w:rFonts w:ascii="Times New Roman" w:hAnsi="Times New Roman" w:eastAsia="黑体" w:cs="Times New Roman"/>
          <w:b/>
          <w:sz w:val="24"/>
          <w:lang w:eastAsia="zh-CN"/>
        </w:rPr>
      </w:pPr>
    </w:p>
    <w:p w14:paraId="13853E96">
      <w:pPr>
        <w:rPr>
          <w:rFonts w:ascii="Times New Roman" w:hAnsi="Times New Roman" w:eastAsia="黑体" w:cs="Times New Roman"/>
          <w:b/>
          <w:sz w:val="24"/>
          <w:lang w:eastAsia="zh-CN"/>
        </w:rPr>
      </w:pPr>
      <w:r>
        <w:rPr>
          <w:rFonts w:ascii="Times New Roman" w:hAnsi="Times New Roman" w:eastAsia="黑体" w:cs="Times New Roman"/>
          <w:b/>
          <w:sz w:val="24"/>
          <w:lang w:eastAsia="zh-CN"/>
        </w:rPr>
        <w:br w:type="page"/>
      </w:r>
    </w:p>
    <w:p w14:paraId="79BEBEC1">
      <w:pPr>
        <w:spacing w:before="160" w:after="80"/>
        <w:rPr>
          <w:rFonts w:ascii="Times New Roman" w:hAnsi="Times New Roman" w:eastAsia="黑体" w:cs="Times New Roman"/>
          <w:b/>
          <w:sz w:val="24"/>
          <w:lang w:eastAsia="zh-CN"/>
        </w:rPr>
      </w:pPr>
    </w:p>
    <w:p w14:paraId="25A8F025">
      <w:pPr>
        <w:spacing w:before="160" w:after="80"/>
        <w:rPr>
          <w:rFonts w:ascii="Times New Roman" w:hAnsi="Times New Roman" w:cs="Times New Roman"/>
          <w:lang w:eastAsia="zh-CN"/>
        </w:rPr>
      </w:pPr>
      <w:r>
        <w:rPr>
          <w:rFonts w:ascii="Times New Roman" w:hAnsi="Times New Roman" w:eastAsia="黑体" w:cs="Times New Roman"/>
          <w:b/>
          <w:sz w:val="24"/>
          <w:lang w:eastAsia="zh-CN"/>
        </w:rPr>
        <w:t>（三）承诺书模板（→ 05_承诺书）</w:t>
      </w:r>
    </w:p>
    <w:p w14:paraId="5D1182FF">
      <w:pPr>
        <w:spacing w:line="300" w:lineRule="auto"/>
        <w:ind w:firstLine="420"/>
        <w:rPr>
          <w:rFonts w:ascii="Times New Roman" w:hAnsi="Times New Roman" w:cs="Times New Roman"/>
          <w:lang w:eastAsia="zh-CN"/>
        </w:rPr>
      </w:pPr>
      <w:r>
        <w:rPr>
          <w:rFonts w:ascii="Times New Roman" w:hAnsi="Times New Roman" w:cs="Times New Roman"/>
          <w:lang w:eastAsia="zh-CN"/>
        </w:rPr>
        <w:t>以下内容依据《2026年全国大学生数智链应用大赛参赛手册》附件3提供，请A4纸打印，全体参赛成员手写签字后扫描为PDF。</w:t>
      </w:r>
    </w:p>
    <w:p w14:paraId="03DB5C63">
      <w:pPr>
        <w:rPr>
          <w:rFonts w:ascii="Times New Roman" w:hAnsi="Times New Roman" w:cs="Times New Roman"/>
          <w:lang w:eastAsia="zh-CN"/>
        </w:rPr>
      </w:pPr>
    </w:p>
    <w:p w14:paraId="1173FD16">
      <w:pPr>
        <w:spacing w:line="300" w:lineRule="auto"/>
        <w:ind w:firstLine="420"/>
        <w:rPr>
          <w:rFonts w:ascii="Times New Roman" w:hAnsi="Times New Roman" w:cs="Times New Roman"/>
          <w:lang w:eastAsia="zh-CN"/>
        </w:rPr>
      </w:pPr>
      <w:r>
        <w:rPr>
          <w:rFonts w:ascii="Times New Roman" w:hAnsi="Times New Roman" w:cs="Times New Roman"/>
          <w:b/>
          <w:lang w:eastAsia="zh-CN"/>
        </w:rPr>
        <w:t>全国大学生数智链应用大赛参赛作品</w:t>
      </w:r>
    </w:p>
    <w:p w14:paraId="29C0F488">
      <w:pPr>
        <w:spacing w:line="300" w:lineRule="auto"/>
        <w:ind w:firstLine="420"/>
        <w:rPr>
          <w:rFonts w:ascii="Times New Roman" w:hAnsi="Times New Roman" w:cs="Times New Roman"/>
          <w:lang w:eastAsia="zh-CN"/>
        </w:rPr>
      </w:pPr>
      <w:r>
        <w:rPr>
          <w:rFonts w:ascii="Times New Roman" w:hAnsi="Times New Roman" w:cs="Times New Roman"/>
          <w:b/>
          <w:lang w:eastAsia="zh-CN"/>
        </w:rPr>
        <w:t>著作权授权声明</w:t>
      </w:r>
    </w:p>
    <w:p w14:paraId="6A71E071">
      <w:pPr>
        <w:rPr>
          <w:rFonts w:ascii="Times New Roman" w:hAnsi="Times New Roman" w:cs="Times New Roman"/>
          <w:lang w:eastAsia="zh-CN"/>
        </w:rPr>
      </w:pPr>
    </w:p>
    <w:p w14:paraId="2DBC437E">
      <w:pPr>
        <w:spacing w:line="300" w:lineRule="auto"/>
        <w:ind w:firstLine="420"/>
        <w:rPr>
          <w:rFonts w:ascii="Times New Roman" w:hAnsi="Times New Roman" w:cs="Times New Roman"/>
          <w:lang w:eastAsia="zh-CN"/>
        </w:rPr>
      </w:pPr>
      <w:r>
        <w:rPr>
          <w:rFonts w:ascii="Times New Roman" w:hAnsi="Times New Roman" w:cs="Times New Roman"/>
          <w:lang w:eastAsia="zh-CN"/>
        </w:rPr>
        <w:t>作品名称《________》及其附件，是我团队在“2026年（第3届）全国大学生数智链应用大赛”的参赛作品，本团队对其拥有完全的和独立的知识产权。本团队同意全国大学生数智链应用大赛组织委员会将上述作品及本团队撰写的相关说明文字收录到全国大学生数智链应用大赛组织委员会编写的《2026年（第3届）全国大学生数智链应用大赛参赛指南》（暂定名）和其他相关作品中，以纸介质出版物、电子出版物或网络出版物的形式予以出版发行，且全国大学生数智链应用大赛组织委员会无需向本人支付任何费用。</w:t>
      </w:r>
    </w:p>
    <w:p w14:paraId="2A75F697">
      <w:pPr>
        <w:rPr>
          <w:rFonts w:ascii="Times New Roman" w:hAnsi="Times New Roman" w:cs="Times New Roman"/>
          <w:lang w:eastAsia="zh-CN"/>
        </w:rPr>
      </w:pPr>
    </w:p>
    <w:p w14:paraId="0A81D314">
      <w:pPr>
        <w:rPr>
          <w:rFonts w:ascii="Times New Roman" w:hAnsi="Times New Roman" w:cs="Times New Roman"/>
          <w:lang w:eastAsia="zh-CN"/>
        </w:rPr>
      </w:pPr>
    </w:p>
    <w:p w14:paraId="318B6009">
      <w:pPr>
        <w:spacing w:line="300" w:lineRule="auto"/>
        <w:ind w:firstLine="420"/>
        <w:rPr>
          <w:rFonts w:ascii="Times New Roman" w:hAnsi="Times New Roman" w:cs="Times New Roman"/>
          <w:lang w:eastAsia="zh-CN"/>
        </w:rPr>
      </w:pPr>
      <w:r>
        <w:rPr>
          <w:rFonts w:ascii="Times New Roman" w:hAnsi="Times New Roman" w:cs="Times New Roman"/>
          <w:lang w:eastAsia="zh-CN"/>
        </w:rPr>
        <w:t>授权人（参赛团队全体成员）签字：</w:t>
      </w:r>
    </w:p>
    <w:p w14:paraId="4AF014D5">
      <w:pPr>
        <w:rPr>
          <w:rFonts w:ascii="Times New Roman" w:hAnsi="Times New Roman" w:cs="Times New Roman"/>
          <w:lang w:eastAsia="zh-CN"/>
        </w:rPr>
      </w:pPr>
    </w:p>
    <w:p w14:paraId="775C07DE">
      <w:pPr>
        <w:spacing w:line="300" w:lineRule="auto"/>
        <w:ind w:firstLine="420"/>
        <w:rPr>
          <w:rFonts w:ascii="Times New Roman" w:hAnsi="Times New Roman" w:cs="Times New Roman"/>
          <w:lang w:eastAsia="zh-CN"/>
        </w:rPr>
      </w:pPr>
      <w:r>
        <w:rPr>
          <w:rFonts w:ascii="Times New Roman" w:hAnsi="Times New Roman" w:cs="Times New Roman"/>
          <w:lang w:eastAsia="zh-CN"/>
        </w:rPr>
        <w:t>署名：________学校</w:t>
      </w:r>
    </w:p>
    <w:p w14:paraId="20A6BD58">
      <w:pPr>
        <w:spacing w:line="300" w:lineRule="auto"/>
        <w:ind w:firstLine="420"/>
        <w:rPr>
          <w:rFonts w:ascii="Times New Roman" w:hAnsi="Times New Roman" w:cs="Times New Roman"/>
          <w:lang w:eastAsia="zh-CN"/>
        </w:rPr>
      </w:pPr>
      <w:r>
        <w:rPr>
          <w:rFonts w:ascii="Times New Roman" w:hAnsi="Times New Roman" w:cs="Times New Roman"/>
          <w:lang w:eastAsia="zh-CN"/>
        </w:rPr>
        <w:t xml:space="preserve">      ________学院</w:t>
      </w:r>
    </w:p>
    <w:p w14:paraId="37BAAFD0">
      <w:pPr>
        <w:spacing w:line="300" w:lineRule="auto"/>
        <w:ind w:firstLine="420"/>
        <w:rPr>
          <w:rFonts w:ascii="Times New Roman" w:hAnsi="Times New Roman" w:cs="Times New Roman"/>
          <w:lang w:eastAsia="zh-CN"/>
        </w:rPr>
      </w:pPr>
      <w:r>
        <w:rPr>
          <w:rFonts w:ascii="Times New Roman" w:hAnsi="Times New Roman" w:cs="Times New Roman"/>
          <w:lang w:eastAsia="zh-CN"/>
        </w:rPr>
        <w:t xml:space="preserve">      ________专业</w:t>
      </w:r>
    </w:p>
    <w:p w14:paraId="0FF7860C">
      <w:pPr>
        <w:rPr>
          <w:rFonts w:ascii="Times New Roman" w:hAnsi="Times New Roman" w:cs="Times New Roman"/>
          <w:lang w:eastAsia="zh-CN"/>
        </w:rPr>
      </w:pPr>
    </w:p>
    <w:p w14:paraId="5DEFEBEF">
      <w:pPr>
        <w:spacing w:line="300" w:lineRule="auto"/>
        <w:ind w:firstLine="420"/>
        <w:rPr>
          <w:rFonts w:ascii="Times New Roman" w:hAnsi="Times New Roman" w:cs="Times New Roman"/>
          <w:lang w:eastAsia="zh-CN"/>
        </w:rPr>
      </w:pPr>
      <w:r>
        <w:rPr>
          <w:rFonts w:ascii="Times New Roman" w:hAnsi="Times New Roman" w:cs="Times New Roman"/>
          <w:lang w:eastAsia="zh-CN"/>
        </w:rPr>
        <w:t>2026年____月____日</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3A94E3"/>
    <w:multiLevelType w:val="singleLevel"/>
    <w:tmpl w:val="A83A94E3"/>
    <w:lvl w:ilvl="0" w:tentative="0">
      <w:start w:val="2"/>
      <w:numFmt w:val="chineseCounting"/>
      <w:suff w:val="nothing"/>
      <w:lvlText w:val="%1、"/>
      <w:lvlJc w:val="left"/>
      <w:rPr>
        <w:rFonts w:hint="eastAsia"/>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720"/>
  <w:noPunctuationKerning w:val="1"/>
  <w:characterSpacingControl w:val="doNotCompress"/>
  <w:footnotePr>
    <w:footnote w:id="0"/>
    <w:footnote w:id="1"/>
  </w:footnotePr>
  <w:endnotePr>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0BB7"/>
    <w:rsid w:val="000254E7"/>
    <w:rsid w:val="00034616"/>
    <w:rsid w:val="0006063C"/>
    <w:rsid w:val="0015074B"/>
    <w:rsid w:val="0015697E"/>
    <w:rsid w:val="001750E6"/>
    <w:rsid w:val="001A0BF6"/>
    <w:rsid w:val="0029639D"/>
    <w:rsid w:val="002C20FE"/>
    <w:rsid w:val="00326F90"/>
    <w:rsid w:val="003960F5"/>
    <w:rsid w:val="003C17DE"/>
    <w:rsid w:val="004039DD"/>
    <w:rsid w:val="00480AC1"/>
    <w:rsid w:val="00521256"/>
    <w:rsid w:val="005B2BDB"/>
    <w:rsid w:val="006619BD"/>
    <w:rsid w:val="00692E9B"/>
    <w:rsid w:val="007A7D9E"/>
    <w:rsid w:val="00841ACF"/>
    <w:rsid w:val="00880325"/>
    <w:rsid w:val="008C2FAB"/>
    <w:rsid w:val="00A10638"/>
    <w:rsid w:val="00AA1D8D"/>
    <w:rsid w:val="00AB4860"/>
    <w:rsid w:val="00AD4B11"/>
    <w:rsid w:val="00AF456F"/>
    <w:rsid w:val="00B300A6"/>
    <w:rsid w:val="00B47730"/>
    <w:rsid w:val="00B54D8A"/>
    <w:rsid w:val="00BA6A5A"/>
    <w:rsid w:val="00C822BD"/>
    <w:rsid w:val="00C86854"/>
    <w:rsid w:val="00CB0664"/>
    <w:rsid w:val="00CE78F1"/>
    <w:rsid w:val="00D73EA1"/>
    <w:rsid w:val="00E62C0E"/>
    <w:rsid w:val="00FA0728"/>
    <w:rsid w:val="00FC693F"/>
    <w:rsid w:val="070D6D82"/>
    <w:rsid w:val="08F16230"/>
    <w:rsid w:val="0C071535"/>
    <w:rsid w:val="0CAD5BD8"/>
    <w:rsid w:val="113E604C"/>
    <w:rsid w:val="11FA7F03"/>
    <w:rsid w:val="15333622"/>
    <w:rsid w:val="16D8502D"/>
    <w:rsid w:val="18C164EC"/>
    <w:rsid w:val="18C96881"/>
    <w:rsid w:val="198F7ACB"/>
    <w:rsid w:val="1B330D01"/>
    <w:rsid w:val="1BCA00BC"/>
    <w:rsid w:val="1D28626C"/>
    <w:rsid w:val="2305495A"/>
    <w:rsid w:val="23D200D4"/>
    <w:rsid w:val="246A18D3"/>
    <w:rsid w:val="24BF7810"/>
    <w:rsid w:val="28060F58"/>
    <w:rsid w:val="28F23013"/>
    <w:rsid w:val="29326B29"/>
    <w:rsid w:val="2AF73D6D"/>
    <w:rsid w:val="2B184107"/>
    <w:rsid w:val="2C685AF7"/>
    <w:rsid w:val="2D820E12"/>
    <w:rsid w:val="2E3A35D4"/>
    <w:rsid w:val="2E415BED"/>
    <w:rsid w:val="2F487110"/>
    <w:rsid w:val="2F726E82"/>
    <w:rsid w:val="3060071A"/>
    <w:rsid w:val="323B162B"/>
    <w:rsid w:val="32F00C21"/>
    <w:rsid w:val="34DC3D25"/>
    <w:rsid w:val="34DF500B"/>
    <w:rsid w:val="358871FC"/>
    <w:rsid w:val="385E6B8E"/>
    <w:rsid w:val="38CF5D45"/>
    <w:rsid w:val="3916183D"/>
    <w:rsid w:val="394A4DFF"/>
    <w:rsid w:val="3B3676A8"/>
    <w:rsid w:val="3D181C94"/>
    <w:rsid w:val="3D9D1F07"/>
    <w:rsid w:val="3F3E3276"/>
    <w:rsid w:val="44F7014F"/>
    <w:rsid w:val="45C80B41"/>
    <w:rsid w:val="47343D40"/>
    <w:rsid w:val="4A480FB3"/>
    <w:rsid w:val="4A88178A"/>
    <w:rsid w:val="4B66323D"/>
    <w:rsid w:val="4C1A2B98"/>
    <w:rsid w:val="4EFB5199"/>
    <w:rsid w:val="50BB2978"/>
    <w:rsid w:val="54E74273"/>
    <w:rsid w:val="55A92894"/>
    <w:rsid w:val="56D455F1"/>
    <w:rsid w:val="571E4796"/>
    <w:rsid w:val="57E24C8E"/>
    <w:rsid w:val="59E85505"/>
    <w:rsid w:val="5B6D5A04"/>
    <w:rsid w:val="5D7022F4"/>
    <w:rsid w:val="5DAA0F2B"/>
    <w:rsid w:val="5E5B2DF6"/>
    <w:rsid w:val="5F024DA9"/>
    <w:rsid w:val="622C50F3"/>
    <w:rsid w:val="624256AE"/>
    <w:rsid w:val="6339492E"/>
    <w:rsid w:val="63E0643E"/>
    <w:rsid w:val="6A6825EC"/>
    <w:rsid w:val="6E1E2D53"/>
    <w:rsid w:val="734819F2"/>
    <w:rsid w:val="74031DBD"/>
    <w:rsid w:val="798D6FC6"/>
    <w:rsid w:val="7A5D7FAA"/>
    <w:rsid w:val="7A726B9F"/>
    <w:rsid w:val="7A765096"/>
    <w:rsid w:val="7BE349AD"/>
    <w:rsid w:val="7C3252FB"/>
    <w:rsid w:val="7F441DDD"/>
    <w:rsid w:val="7F6F655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6"/>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7"/>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35"/>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9"/>
    <w:unhideWhenUsed/>
    <w:qFormat/>
    <w:uiPriority w:val="99"/>
    <w:pPr>
      <w:tabs>
        <w:tab w:val="center" w:pos="4680"/>
        <w:tab w:val="right" w:pos="9360"/>
      </w:tabs>
      <w:spacing w:after="0" w:line="240" w:lineRule="auto"/>
    </w:pPr>
  </w:style>
  <w:style w:type="paragraph" w:styleId="25">
    <w:name w:val="header"/>
    <w:basedOn w:val="1"/>
    <w:link w:val="138"/>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标题 3 字符"/>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36">
    <w:name w:val="标题 1 字符"/>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7">
    <w:name w:val="标题 2 字符"/>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38">
    <w:name w:val="页眉 字符"/>
    <w:basedOn w:val="132"/>
    <w:link w:val="25"/>
    <w:qFormat/>
    <w:uiPriority w:val="99"/>
  </w:style>
  <w:style w:type="character" w:customStyle="1" w:styleId="139">
    <w:name w:val="页脚 字符"/>
    <w:basedOn w:val="132"/>
    <w:link w:val="24"/>
    <w:qFormat/>
    <w:uiPriority w:val="99"/>
  </w:style>
  <w:style w:type="paragraph" w:styleId="140">
    <w:name w:val="No Spacing"/>
    <w:qFormat/>
    <w:uiPriority w:val="1"/>
    <w:rPr>
      <w:rFonts w:asciiTheme="minorHAnsi" w:hAnsiTheme="minorHAnsi" w:eastAsiaTheme="minorEastAsia" w:cstheme="minorBidi"/>
      <w:sz w:val="22"/>
      <w:szCs w:val="22"/>
      <w:lang w:val="en-US" w:eastAsia="en-US" w:bidi="ar-SA"/>
    </w:rPr>
  </w:style>
  <w:style w:type="character" w:customStyle="1" w:styleId="141">
    <w:name w:val="标题 字符"/>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qFormat/>
    <w:uiPriority w:val="99"/>
  </w:style>
  <w:style w:type="character" w:customStyle="1" w:styleId="145">
    <w:name w:val="正文文本 2 字符"/>
    <w:basedOn w:val="132"/>
    <w:link w:val="28"/>
    <w:qFormat/>
    <w:uiPriority w:val="99"/>
  </w:style>
  <w:style w:type="character" w:customStyle="1" w:styleId="146">
    <w:name w:val="正文文本 3 字符"/>
    <w:basedOn w:val="132"/>
    <w:link w:val="17"/>
    <w:qFormat/>
    <w:uiPriority w:val="99"/>
    <w:rPr>
      <w:sz w:val="16"/>
      <w:szCs w:val="16"/>
    </w:rPr>
  </w:style>
  <w:style w:type="character" w:customStyle="1" w:styleId="147">
    <w:name w:val="宏文本 字符"/>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qFormat/>
    <w:uiPriority w:val="29"/>
    <w:rPr>
      <w:i/>
      <w:iCs/>
      <w:color w:val="000000" w:themeColor="text1"/>
      <w14:textFill>
        <w14:solidFill>
          <w14:schemeClr w14:val="tx1"/>
        </w14:solidFill>
      </w14:textFill>
    </w:rPr>
  </w:style>
  <w:style w:type="character" w:customStyle="1" w:styleId="150">
    <w:name w:val="标题 4 字符"/>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qFormat/>
    <w:uiPriority w:val="30"/>
    <w:rPr>
      <w:b/>
      <w:bCs/>
      <w:i/>
      <w:iCs/>
      <w:color w:val="4F81BD" w:themeColor="accent1"/>
      <w14:textFill>
        <w14:solidFill>
          <w14:schemeClr w14:val="accent1"/>
        </w14:solidFill>
      </w14:textFill>
    </w:rPr>
  </w:style>
  <w:style w:type="character" w:customStyle="1" w:styleId="158">
    <w:name w:val="不明显强调1"/>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明显强调1"/>
    <w:basedOn w:val="132"/>
    <w:qFormat/>
    <w:uiPriority w:val="21"/>
    <w:rPr>
      <w:b/>
      <w:bCs/>
      <w:i/>
      <w:iCs/>
      <w:color w:val="4F81BD" w:themeColor="accent1"/>
      <w14:textFill>
        <w14:solidFill>
          <w14:schemeClr w14:val="accent1"/>
        </w14:solidFill>
      </w14:textFill>
    </w:rPr>
  </w:style>
  <w:style w:type="character" w:customStyle="1" w:styleId="160">
    <w:name w:val="不明显参考1"/>
    <w:basedOn w:val="132"/>
    <w:qFormat/>
    <w:uiPriority w:val="31"/>
    <w:rPr>
      <w:smallCaps/>
      <w:color w:val="C0504D" w:themeColor="accent2"/>
      <w:u w:val="single"/>
      <w14:textFill>
        <w14:solidFill>
          <w14:schemeClr w14:val="accent2"/>
        </w14:solidFill>
      </w14:textFill>
    </w:rPr>
  </w:style>
  <w:style w:type="character" w:customStyle="1" w:styleId="161">
    <w:name w:val="明显参考1"/>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书籍标题1"/>
    <w:basedOn w:val="132"/>
    <w:qFormat/>
    <w:uiPriority w:val="33"/>
    <w:rPr>
      <w:b/>
      <w:bCs/>
      <w:smallCaps/>
      <w:spacing w:val="5"/>
    </w:rPr>
  </w:style>
  <w:style w:type="paragraph" w:customStyle="1" w:styleId="163">
    <w:name w:val="TOC 标题1"/>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4</Pages>
  <Words>1531</Words>
  <Characters>1774</Characters>
  <Lines>19</Lines>
  <Paragraphs>5</Paragraphs>
  <TotalTime>1158</TotalTime>
  <ScaleCrop>false</ScaleCrop>
  <LinksUpToDate>false</LinksUpToDate>
  <CharactersWithSpaces>1823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2026-05-31T10:03:00Z</dcterms:created>
  <dc:creator>python-docx</dc:creator>
  <dc:description>generated by python-docx</dc:description>
  <cp:lastModifiedBy>小明</cp:lastModifiedBy>
  <cp:lastPrinted>2026-05-31T10:13:00Z</cp:lastPrinted>
  <dcterms:modified xsi:type="dcterms:W3CDTF">2026-06-02T06:21:16Z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eyJoZGlkIjoiYzUxMmU2NDJiN2Q1YWMxNzcxMGEzZDgxNWU4NzVhMzQiLCJ1c2VySWQiOiIyMzEyNjQzNjIifQ==</vt:lpwstr>
  </property>
  <property fmtid="{D5CDD505-2E9C-101B-9397-08002B2CF9AE}" pid="3" name="KSOProductBuildVer">
    <vt:lpwstr>2052-12.1.0.26375</vt:lpwstr>
  </property>
  <property fmtid="{D5CDD505-2E9C-101B-9397-08002B2CF9AE}" pid="4" name="ICV">
    <vt:lpwstr>F88BA69ACBBD4A349668254D66124CC7_13</vt:lpwstr>
  </property>
</Properties>
</file>