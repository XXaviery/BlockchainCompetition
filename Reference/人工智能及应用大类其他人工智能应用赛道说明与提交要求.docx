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64BBF0">
      <w:pPr>
        <w:jc w:val="center"/>
        <w:rPr>
          <w:rFonts w:ascii="Times New Roman" w:hAnsi="Times New Roman" w:cs="Times New Roman"/>
          <w:lang w:eastAsia="zh-CN"/>
        </w:rPr>
      </w:pPr>
      <w:bookmarkStart w:id="0" w:name="_GoBack"/>
      <w:bookmarkEnd w:id="0"/>
      <w:r>
        <w:rPr>
          <w:rFonts w:ascii="Times New Roman" w:hAnsi="Times New Roman" w:eastAsia="黑体" w:cs="Times New Roman"/>
          <w:b/>
          <w:sz w:val="32"/>
          <w:lang w:eastAsia="zh-CN"/>
        </w:rPr>
        <w:t>人工智能及应用大类</w:t>
      </w:r>
      <w:r>
        <w:rPr>
          <w:rFonts w:ascii="Times New Roman" w:hAnsi="Times New Roman" w:eastAsia="黑体" w:cs="Times New Roman"/>
          <w:b/>
          <w:sz w:val="32"/>
          <w:lang w:eastAsia="zh-CN"/>
        </w:rPr>
        <w:br w:type="textWrapping"/>
      </w:r>
      <w:r>
        <w:rPr>
          <w:rFonts w:ascii="Times New Roman" w:hAnsi="Times New Roman" w:eastAsia="黑体" w:cs="Times New Roman"/>
          <w:b/>
          <w:sz w:val="32"/>
          <w:lang w:eastAsia="zh-CN"/>
        </w:rPr>
        <w:t>其他人工智能应用赛道说明与提交</w:t>
      </w:r>
    </w:p>
    <w:p w14:paraId="118AEAF7">
      <w:pPr>
        <w:jc w:val="center"/>
        <w:rPr>
          <w:rFonts w:ascii="Times New Roman" w:hAnsi="Times New Roman" w:cs="Times New Roman"/>
          <w:lang w:eastAsia="zh-CN"/>
        </w:rPr>
      </w:pPr>
      <w:r>
        <w:rPr>
          <w:rFonts w:ascii="Times New Roman" w:hAnsi="Times New Roman" w:cs="Times New Roman"/>
          <w:sz w:val="24"/>
          <w:lang w:eastAsia="zh-CN"/>
        </w:rPr>
        <w:t>（2026年第三届“全国大学生数智链应用大赛”使用）</w:t>
      </w:r>
    </w:p>
    <w:p w14:paraId="1964B41D">
      <w:pPr>
        <w:spacing w:before="280" w:after="120"/>
        <w:rPr>
          <w:rFonts w:ascii="Times New Roman" w:hAnsi="Times New Roman" w:cs="Times New Roman"/>
          <w:lang w:eastAsia="zh-CN"/>
        </w:rPr>
      </w:pPr>
      <w:r>
        <w:rPr>
          <w:rFonts w:ascii="Times New Roman" w:hAnsi="Times New Roman" w:eastAsia="黑体" w:cs="Times New Roman"/>
          <w:b/>
          <w:sz w:val="28"/>
          <w:lang w:eastAsia="zh-CN"/>
        </w:rPr>
        <w:t>一、其他人工智能应用赛道类别说明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1"/>
        <w:gridCol w:w="1798"/>
        <w:gridCol w:w="5473"/>
      </w:tblGrid>
      <w:tr w14:paraId="587AA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6" w:type="dxa"/>
            <w:shd w:val="clear" w:color="auto" w:fill="D9E2F3"/>
            <w:vAlign w:val="center"/>
          </w:tcPr>
          <w:p w14:paraId="475E80B8">
            <w:pPr>
              <w:spacing w:after="0" w:line="240" w:lineRule="auto"/>
              <w:jc w:val="center"/>
              <w:rPr>
                <w:rFonts w:ascii="Times New Roman" w:hAnsi="Times New Roman" w:cs="Times New Roman"/>
              </w:rPr>
            </w:pPr>
            <w:r>
              <w:rPr>
                <w:rFonts w:ascii="Times New Roman" w:hAnsi="Times New Roman" w:cs="Times New Roman"/>
                <w:b/>
                <w:sz w:val="19"/>
              </w:rPr>
              <w:t>赛道</w:t>
            </w:r>
          </w:p>
        </w:tc>
        <w:tc>
          <w:tcPr>
            <w:tcW w:w="2003" w:type="dxa"/>
            <w:shd w:val="clear" w:color="auto" w:fill="D9E2F3"/>
            <w:vAlign w:val="center"/>
          </w:tcPr>
          <w:p w14:paraId="0F7CF7ED">
            <w:pPr>
              <w:spacing w:after="0" w:line="240" w:lineRule="auto"/>
              <w:jc w:val="center"/>
              <w:rPr>
                <w:rFonts w:ascii="Times New Roman" w:hAnsi="Times New Roman" w:cs="Times New Roman"/>
              </w:rPr>
            </w:pPr>
            <w:r>
              <w:rPr>
                <w:rFonts w:ascii="Times New Roman" w:hAnsi="Times New Roman" w:cs="Times New Roman"/>
                <w:b/>
                <w:sz w:val="19"/>
              </w:rPr>
              <w:t>分类</w:t>
            </w:r>
          </w:p>
        </w:tc>
        <w:tc>
          <w:tcPr>
            <w:tcW w:w="6197" w:type="dxa"/>
            <w:shd w:val="clear" w:color="auto" w:fill="D9E2F3"/>
            <w:vAlign w:val="center"/>
          </w:tcPr>
          <w:p w14:paraId="483FF3D9">
            <w:pPr>
              <w:spacing w:after="0" w:line="240" w:lineRule="auto"/>
              <w:jc w:val="center"/>
              <w:rPr>
                <w:rFonts w:ascii="Times New Roman" w:hAnsi="Times New Roman" w:cs="Times New Roman"/>
              </w:rPr>
            </w:pPr>
            <w:r>
              <w:rPr>
                <w:rFonts w:ascii="Times New Roman" w:hAnsi="Times New Roman" w:cs="Times New Roman"/>
                <w:b/>
                <w:sz w:val="19"/>
              </w:rPr>
              <w:t>分类说明</w:t>
            </w:r>
          </w:p>
        </w:tc>
      </w:tr>
      <w:tr w14:paraId="742F5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6" w:type="dxa"/>
            <w:vMerge w:val="restart"/>
            <w:vAlign w:val="center"/>
          </w:tcPr>
          <w:p w14:paraId="737A916E">
            <w:pPr>
              <w:spacing w:after="0" w:line="240" w:lineRule="auto"/>
              <w:jc w:val="center"/>
              <w:rPr>
                <w:rFonts w:ascii="Times New Roman" w:hAnsi="Times New Roman" w:cs="Times New Roman"/>
              </w:rPr>
            </w:pPr>
            <w:r>
              <w:rPr>
                <w:rFonts w:ascii="Times New Roman" w:hAnsi="Times New Roman" w:cs="Times New Roman"/>
                <w:b/>
                <w:sz w:val="18"/>
              </w:rPr>
              <w:t>其他人工智能应用</w:t>
            </w:r>
          </w:p>
        </w:tc>
        <w:tc>
          <w:tcPr>
            <w:tcW w:w="2003" w:type="dxa"/>
            <w:vAlign w:val="center"/>
          </w:tcPr>
          <w:p w14:paraId="402A23EB">
            <w:pPr>
              <w:spacing w:after="0" w:line="240" w:lineRule="auto"/>
              <w:jc w:val="center"/>
              <w:rPr>
                <w:rFonts w:ascii="Times New Roman" w:hAnsi="Times New Roman" w:cs="Times New Roman"/>
                <w:sz w:val="18"/>
              </w:rPr>
            </w:pPr>
            <w:r>
              <w:rPr>
                <w:rFonts w:ascii="Times New Roman" w:hAnsi="Times New Roman" w:cs="Times New Roman"/>
                <w:sz w:val="18"/>
              </w:rPr>
              <w:t>自选命题</w:t>
            </w:r>
          </w:p>
          <w:p w14:paraId="2BB0CB0F">
            <w:pPr>
              <w:spacing w:after="0" w:line="240" w:lineRule="auto"/>
              <w:jc w:val="center"/>
              <w:rPr>
                <w:rFonts w:ascii="Times New Roman" w:hAnsi="Times New Roman" w:cs="Times New Roman"/>
                <w:sz w:val="18"/>
              </w:rPr>
            </w:pPr>
          </w:p>
        </w:tc>
        <w:tc>
          <w:tcPr>
            <w:tcW w:w="6197" w:type="dxa"/>
            <w:vAlign w:val="center"/>
          </w:tcPr>
          <w:p w14:paraId="386ACC60">
            <w:pPr>
              <w:spacing w:after="0" w:line="240" w:lineRule="auto"/>
              <w:rPr>
                <w:rFonts w:ascii="Times New Roman" w:hAnsi="Times New Roman" w:cs="Times New Roman"/>
                <w:sz w:val="18"/>
                <w:lang w:eastAsia="zh-CN"/>
              </w:rPr>
            </w:pPr>
            <w:r>
              <w:rPr>
                <w:rFonts w:ascii="Times New Roman" w:hAnsi="Times New Roman" w:cs="Times New Roman"/>
                <w:sz w:val="18"/>
                <w:lang w:eastAsia="zh-CN"/>
              </w:rPr>
              <w:t>参赛者针对某一领域的特定问题，提出基于人工智能的方法与思想的解决方案。</w:t>
            </w:r>
          </w:p>
        </w:tc>
      </w:tr>
      <w:tr w14:paraId="4071C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6" w:type="dxa"/>
            <w:vMerge w:val="continue"/>
            <w:vAlign w:val="center"/>
          </w:tcPr>
          <w:p w14:paraId="56E13C5C">
            <w:pPr>
              <w:spacing w:after="0" w:line="240" w:lineRule="auto"/>
              <w:jc w:val="center"/>
              <w:rPr>
                <w:rFonts w:ascii="Times New Roman" w:hAnsi="Times New Roman" w:cs="Times New Roman"/>
                <w:lang w:eastAsia="zh-CN"/>
              </w:rPr>
            </w:pPr>
          </w:p>
        </w:tc>
        <w:tc>
          <w:tcPr>
            <w:tcW w:w="2003" w:type="dxa"/>
            <w:vAlign w:val="center"/>
          </w:tcPr>
          <w:p w14:paraId="19D574F5">
            <w:pPr>
              <w:spacing w:after="0" w:line="240" w:lineRule="auto"/>
              <w:jc w:val="center"/>
              <w:rPr>
                <w:rFonts w:ascii="Times New Roman" w:hAnsi="Times New Roman" w:cs="Times New Roman"/>
                <w:sz w:val="18"/>
              </w:rPr>
            </w:pPr>
            <w:r>
              <w:rPr>
                <w:rFonts w:ascii="Times New Roman" w:hAnsi="Times New Roman" w:cs="Times New Roman"/>
                <w:sz w:val="18"/>
              </w:rPr>
              <w:t>企业命题</w:t>
            </w:r>
          </w:p>
        </w:tc>
        <w:tc>
          <w:tcPr>
            <w:tcW w:w="6197" w:type="dxa"/>
            <w:vAlign w:val="center"/>
          </w:tcPr>
          <w:p w14:paraId="2CF4A52F">
            <w:pPr>
              <w:spacing w:after="0" w:line="240" w:lineRule="auto"/>
              <w:rPr>
                <w:rFonts w:ascii="Times New Roman" w:hAnsi="Times New Roman" w:cs="Times New Roman"/>
                <w:sz w:val="18"/>
                <w:lang w:eastAsia="zh-CN"/>
              </w:rPr>
            </w:pPr>
            <w:r>
              <w:rPr>
                <w:rFonts w:ascii="Times New Roman" w:hAnsi="Times New Roman" w:cs="Times New Roman"/>
                <w:sz w:val="18"/>
                <w:lang w:eastAsia="zh-CN"/>
              </w:rPr>
              <w:t>参赛者根据组委会发布行业应用命题。</w:t>
            </w:r>
          </w:p>
        </w:tc>
      </w:tr>
    </w:tbl>
    <w:p w14:paraId="69258F51">
      <w:pPr>
        <w:numPr>
          <w:ilvl w:val="0"/>
          <w:numId w:val="7"/>
        </w:numPr>
        <w:spacing w:before="280" w:after="120"/>
        <w:rPr>
          <w:rFonts w:ascii="Times New Roman" w:hAnsi="Times New Roman" w:eastAsia="黑体" w:cs="Times New Roman"/>
          <w:b/>
          <w:sz w:val="28"/>
          <w:lang w:eastAsia="zh-CN"/>
        </w:rPr>
      </w:pPr>
      <w:r>
        <w:rPr>
          <w:rFonts w:ascii="Times New Roman" w:hAnsi="Times New Roman" w:eastAsia="黑体" w:cs="Times New Roman"/>
          <w:b/>
          <w:sz w:val="28"/>
          <w:lang w:eastAsia="zh-CN"/>
        </w:rPr>
        <w:t>各分类提交主作品的要求明细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8"/>
        <w:gridCol w:w="4894"/>
        <w:gridCol w:w="1730"/>
      </w:tblGrid>
      <w:tr w14:paraId="7AEF5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23" w:type="dxa"/>
            <w:shd w:val="clear" w:color="auto" w:fill="D9E2F3"/>
            <w:vAlign w:val="center"/>
          </w:tcPr>
          <w:p w14:paraId="60F80970">
            <w:pPr>
              <w:spacing w:after="0" w:line="240" w:lineRule="auto"/>
              <w:jc w:val="center"/>
              <w:rPr>
                <w:rFonts w:ascii="Times New Roman" w:hAnsi="Times New Roman" w:cs="Times New Roman"/>
              </w:rPr>
            </w:pPr>
            <w:r>
              <w:rPr>
                <w:rFonts w:ascii="Times New Roman" w:hAnsi="Times New Roman" w:cs="Times New Roman"/>
                <w:b/>
                <w:sz w:val="18"/>
              </w:rPr>
              <w:t>分类</w:t>
            </w:r>
          </w:p>
        </w:tc>
        <w:tc>
          <w:tcPr>
            <w:tcW w:w="5529" w:type="dxa"/>
            <w:shd w:val="clear" w:color="auto" w:fill="D9E2F3"/>
            <w:vAlign w:val="center"/>
          </w:tcPr>
          <w:p w14:paraId="268F06EC">
            <w:pPr>
              <w:spacing w:after="0" w:line="240" w:lineRule="auto"/>
              <w:jc w:val="center"/>
              <w:rPr>
                <w:rFonts w:ascii="Times New Roman" w:hAnsi="Times New Roman" w:cs="Times New Roman"/>
              </w:rPr>
            </w:pPr>
            <w:r>
              <w:rPr>
                <w:rFonts w:ascii="Times New Roman" w:hAnsi="Times New Roman" w:cs="Times New Roman"/>
                <w:b/>
                <w:sz w:val="18"/>
                <w:lang w:eastAsia="zh-CN"/>
              </w:rPr>
              <w:t>作品文件（01_作品文件）</w:t>
            </w:r>
            <w:r>
              <w:rPr>
                <w:rFonts w:ascii="Times New Roman" w:hAnsi="Times New Roman" w:cs="Times New Roman"/>
                <w:b/>
                <w:sz w:val="18"/>
              </w:rPr>
              <w:t>提交要求</w:t>
            </w:r>
          </w:p>
        </w:tc>
        <w:tc>
          <w:tcPr>
            <w:tcW w:w="1860" w:type="dxa"/>
            <w:shd w:val="clear" w:color="auto" w:fill="D9E2F3"/>
            <w:vAlign w:val="center"/>
          </w:tcPr>
          <w:p w14:paraId="58096187">
            <w:pPr>
              <w:spacing w:after="0" w:line="240" w:lineRule="auto"/>
              <w:jc w:val="center"/>
              <w:rPr>
                <w:rFonts w:ascii="Times New Roman" w:hAnsi="Times New Roman" w:cs="Times New Roman"/>
                <w:b/>
                <w:sz w:val="18"/>
                <w:lang w:eastAsia="zh-CN"/>
              </w:rPr>
            </w:pPr>
            <w:r>
              <w:rPr>
                <w:rFonts w:ascii="Times New Roman" w:hAnsi="Times New Roman" w:cs="Times New Roman"/>
                <w:b/>
                <w:sz w:val="18"/>
                <w:lang w:eastAsia="zh-CN"/>
              </w:rPr>
              <w:t>其他</w:t>
            </w:r>
            <w:r>
              <w:rPr>
                <w:rFonts w:ascii="Times New Roman" w:hAnsi="Times New Roman" w:cs="Times New Roman"/>
                <w:b/>
                <w:sz w:val="18"/>
              </w:rPr>
              <w:t>通用提交材料</w:t>
            </w:r>
          </w:p>
        </w:tc>
      </w:tr>
      <w:tr w14:paraId="7EE03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 w:hRule="atLeast"/>
          <w:jc w:val="center"/>
        </w:trPr>
        <w:tc>
          <w:tcPr>
            <w:tcW w:w="2123" w:type="dxa"/>
            <w:vAlign w:val="center"/>
          </w:tcPr>
          <w:p w14:paraId="4A057E32">
            <w:pPr>
              <w:spacing w:after="0" w:line="240" w:lineRule="auto"/>
              <w:jc w:val="center"/>
              <w:rPr>
                <w:rFonts w:ascii="Times New Roman" w:hAnsi="Times New Roman" w:cs="Times New Roman"/>
                <w:sz w:val="18"/>
              </w:rPr>
            </w:pPr>
            <w:r>
              <w:rPr>
                <w:rFonts w:ascii="Times New Roman" w:hAnsi="Times New Roman" w:cs="Times New Roman"/>
                <w:sz w:val="18"/>
              </w:rPr>
              <w:t>自选命题</w:t>
            </w:r>
          </w:p>
          <w:p w14:paraId="4FC72499">
            <w:pPr>
              <w:spacing w:after="0" w:line="240" w:lineRule="auto"/>
              <w:jc w:val="center"/>
              <w:rPr>
                <w:rFonts w:ascii="Times New Roman" w:hAnsi="Times New Roman" w:cs="Times New Roman"/>
              </w:rPr>
            </w:pPr>
          </w:p>
        </w:tc>
        <w:tc>
          <w:tcPr>
            <w:tcW w:w="5529" w:type="dxa"/>
            <w:vAlign w:val="center"/>
          </w:tcPr>
          <w:p w14:paraId="25D3D2A8">
            <w:pPr>
              <w:spacing w:after="0" w:line="240" w:lineRule="auto"/>
              <w:rPr>
                <w:rFonts w:ascii="Times New Roman" w:hAnsi="Times New Roman" w:cs="Times New Roman"/>
                <w:lang w:eastAsia="zh-CN"/>
              </w:rPr>
            </w:pPr>
            <w:r>
              <w:rPr>
                <w:rFonts w:ascii="Times New Roman" w:hAnsi="Times New Roman" w:cs="Times New Roman"/>
                <w:sz w:val="18"/>
                <w:lang w:eastAsia="zh-CN"/>
              </w:rPr>
              <w:t>作品程序安装包、运行网址或二维码等。</w:t>
            </w:r>
          </w:p>
        </w:tc>
        <w:tc>
          <w:tcPr>
            <w:tcW w:w="1860" w:type="dxa"/>
            <w:vMerge w:val="restart"/>
            <w:vAlign w:val="center"/>
          </w:tcPr>
          <w:p w14:paraId="4A453F09">
            <w:pPr>
              <w:spacing w:after="0" w:line="240" w:lineRule="auto"/>
              <w:rPr>
                <w:rFonts w:ascii="Times New Roman" w:hAnsi="Times New Roman" w:cs="Times New Roman"/>
                <w:sz w:val="17"/>
                <w:lang w:eastAsia="zh-CN"/>
              </w:rPr>
            </w:pPr>
            <w:r>
              <w:rPr>
                <w:rFonts w:ascii="Times New Roman" w:hAnsi="Times New Roman" w:cs="Times New Roman"/>
                <w:sz w:val="17"/>
                <w:lang w:eastAsia="zh-CN"/>
              </w:rPr>
              <w:t>● 作品演示视频或演示课件（MP4或PPT，500M以内）</w:t>
            </w:r>
            <w:r>
              <w:rPr>
                <w:rFonts w:ascii="Times New Roman" w:hAnsi="Times New Roman" w:cs="Times New Roman"/>
                <w:lang w:eastAsia="zh-CN"/>
              </w:rPr>
              <w:br w:type="textWrapping"/>
            </w:r>
            <w:r>
              <w:rPr>
                <w:rFonts w:ascii="Times New Roman" w:hAnsi="Times New Roman" w:cs="Times New Roman"/>
                <w:sz w:val="17"/>
                <w:lang w:eastAsia="zh-CN"/>
              </w:rPr>
              <w:t>● 作品设计文档（PDF）</w:t>
            </w:r>
            <w:r>
              <w:rPr>
                <w:rFonts w:ascii="Times New Roman" w:hAnsi="Times New Roman" w:cs="Times New Roman"/>
                <w:lang w:eastAsia="zh-CN"/>
              </w:rPr>
              <w:br w:type="textWrapping"/>
            </w:r>
            <w:r>
              <w:rPr>
                <w:rFonts w:ascii="Times New Roman" w:hAnsi="Times New Roman" w:cs="Times New Roman"/>
                <w:sz w:val="17"/>
                <w:lang w:eastAsia="zh-CN"/>
              </w:rPr>
              <w:t>● 作品信息概要表（按本文模板填写）</w:t>
            </w:r>
            <w:r>
              <w:rPr>
                <w:rFonts w:ascii="Times New Roman" w:hAnsi="Times New Roman" w:cs="Times New Roman"/>
                <w:lang w:eastAsia="zh-CN"/>
              </w:rPr>
              <w:br w:type="textWrapping"/>
            </w:r>
            <w:r>
              <w:rPr>
                <w:rFonts w:ascii="Times New Roman" w:hAnsi="Times New Roman" w:cs="Times New Roman"/>
                <w:sz w:val="17"/>
                <w:lang w:eastAsia="zh-CN"/>
              </w:rPr>
              <w:t>● AI工具使用说明及承诺书</w:t>
            </w:r>
          </w:p>
          <w:p w14:paraId="5D902B76">
            <w:pPr>
              <w:spacing w:after="0" w:line="240" w:lineRule="auto"/>
              <w:rPr>
                <w:rFonts w:ascii="Times New Roman" w:hAnsi="Times New Roman" w:cs="Times New Roman"/>
                <w:sz w:val="18"/>
                <w:lang w:eastAsia="zh-CN"/>
              </w:rPr>
            </w:pPr>
            <w:r>
              <w:rPr>
                <w:rFonts w:ascii="Times New Roman" w:hAnsi="Times New Roman" w:cs="Times New Roman"/>
                <w:sz w:val="17"/>
              </w:rPr>
              <w:t xml:space="preserve">● </w:t>
            </w:r>
            <w:r>
              <w:rPr>
                <w:rFonts w:ascii="Times New Roman" w:hAnsi="Times New Roman" w:cs="Times New Roman"/>
                <w:sz w:val="17"/>
                <w:lang w:eastAsia="zh-CN"/>
              </w:rPr>
              <w:t>源代码文件和素材</w:t>
            </w:r>
          </w:p>
        </w:tc>
      </w:tr>
      <w:tr w14:paraId="656D2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5" w:hRule="atLeast"/>
          <w:jc w:val="center"/>
        </w:trPr>
        <w:tc>
          <w:tcPr>
            <w:tcW w:w="2123" w:type="dxa"/>
            <w:vAlign w:val="center"/>
          </w:tcPr>
          <w:p w14:paraId="7B9077B2">
            <w:pPr>
              <w:spacing w:after="0" w:line="240" w:lineRule="auto"/>
              <w:jc w:val="center"/>
              <w:rPr>
                <w:rFonts w:ascii="Times New Roman" w:hAnsi="Times New Roman" w:cs="Times New Roman"/>
              </w:rPr>
            </w:pPr>
            <w:r>
              <w:rPr>
                <w:rFonts w:ascii="Times New Roman" w:hAnsi="Times New Roman" w:cs="Times New Roman"/>
                <w:sz w:val="18"/>
              </w:rPr>
              <w:t>企业命题</w:t>
            </w:r>
          </w:p>
        </w:tc>
        <w:tc>
          <w:tcPr>
            <w:tcW w:w="5529" w:type="dxa"/>
            <w:vAlign w:val="center"/>
          </w:tcPr>
          <w:p w14:paraId="704CD415">
            <w:pPr>
              <w:spacing w:after="0" w:line="240" w:lineRule="auto"/>
              <w:rPr>
                <w:rFonts w:ascii="Times New Roman" w:hAnsi="Times New Roman" w:cs="Times New Roman"/>
                <w:lang w:eastAsia="zh-CN"/>
              </w:rPr>
            </w:pPr>
            <w:r>
              <w:rPr>
                <w:rFonts w:ascii="Times New Roman" w:hAnsi="Times New Roman" w:cs="Times New Roman"/>
                <w:sz w:val="18"/>
                <w:lang w:eastAsia="zh-CN"/>
              </w:rPr>
              <w:t>作品程序安装包、运行网址或二维码等。</w:t>
            </w:r>
          </w:p>
        </w:tc>
        <w:tc>
          <w:tcPr>
            <w:tcW w:w="1860" w:type="dxa"/>
            <w:vMerge w:val="continue"/>
            <w:vAlign w:val="center"/>
          </w:tcPr>
          <w:p w14:paraId="4E712389">
            <w:pPr>
              <w:spacing w:after="0" w:line="240" w:lineRule="auto"/>
              <w:rPr>
                <w:rFonts w:ascii="Times New Roman" w:hAnsi="Times New Roman" w:cs="Times New Roman"/>
                <w:sz w:val="18"/>
                <w:lang w:eastAsia="zh-CN"/>
              </w:rPr>
            </w:pPr>
          </w:p>
        </w:tc>
      </w:tr>
    </w:tbl>
    <w:p w14:paraId="2863C72B">
      <w:pPr>
        <w:spacing w:before="280" w:after="120"/>
        <w:rPr>
          <w:rFonts w:ascii="Times New Roman" w:hAnsi="Times New Roman" w:cs="Times New Roman"/>
          <w:lang w:eastAsia="zh-CN"/>
        </w:rPr>
      </w:pPr>
      <w:r>
        <w:rPr>
          <w:rFonts w:ascii="Times New Roman" w:hAnsi="Times New Roman" w:eastAsia="黑体" w:cs="Times New Roman"/>
          <w:b/>
          <w:sz w:val="28"/>
          <w:lang w:eastAsia="zh-CN"/>
        </w:rPr>
        <w:t>三、评审系统上传文件夹结构要求</w:t>
      </w:r>
    </w:p>
    <w:p w14:paraId="16DC8D9F">
      <w:pPr>
        <w:spacing w:line="300" w:lineRule="auto"/>
        <w:ind w:firstLine="420" w:firstLineChars="200"/>
        <w:rPr>
          <w:rFonts w:ascii="Times New Roman" w:hAnsi="Times New Roman" w:cs="Times New Roman"/>
          <w:lang w:eastAsia="zh-CN"/>
        </w:rPr>
      </w:pPr>
      <w:r>
        <w:rPr>
          <w:rFonts w:ascii="Times New Roman" w:hAnsi="Times New Roman" w:cs="Times New Roman"/>
        </w:rPr>
        <w:t>参赛团队在评审系统（https://dasai.dabc.org.cn）中创建作品后，须按以下标准文件夹结构组织所有材料并上传。</w:t>
      </w:r>
      <w:r>
        <w:rPr>
          <w:rFonts w:ascii="Times New Roman" w:hAnsi="Times New Roman" w:cs="Times New Roman"/>
          <w:lang w:eastAsia="zh-CN"/>
        </w:rPr>
        <w:t>评审时将依据此结构调取对应材料，请严格遵循命名规范。</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
        <w:gridCol w:w="1610"/>
        <w:gridCol w:w="2274"/>
        <w:gridCol w:w="3616"/>
      </w:tblGrid>
      <w:tr w14:paraId="61231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8" w:type="dxa"/>
            <w:shd w:val="clear" w:color="auto" w:fill="D9E2F3"/>
            <w:vAlign w:val="center"/>
          </w:tcPr>
          <w:p w14:paraId="2631CDCD">
            <w:pPr>
              <w:spacing w:after="0" w:line="240" w:lineRule="auto"/>
              <w:jc w:val="center"/>
              <w:rPr>
                <w:rFonts w:ascii="Times New Roman" w:hAnsi="Times New Roman" w:cs="Times New Roman"/>
              </w:rPr>
            </w:pPr>
            <w:r>
              <w:rPr>
                <w:rFonts w:ascii="Times New Roman" w:hAnsi="Times New Roman" w:cs="Times New Roman"/>
                <w:b/>
                <w:sz w:val="19"/>
              </w:rPr>
              <w:t>序号</w:t>
            </w:r>
          </w:p>
        </w:tc>
        <w:tc>
          <w:tcPr>
            <w:tcW w:w="1804" w:type="dxa"/>
            <w:shd w:val="clear" w:color="auto" w:fill="D9E2F3"/>
            <w:vAlign w:val="center"/>
          </w:tcPr>
          <w:p w14:paraId="5FB0FE6C">
            <w:pPr>
              <w:spacing w:after="0" w:line="240" w:lineRule="auto"/>
              <w:jc w:val="center"/>
              <w:rPr>
                <w:rFonts w:ascii="Times New Roman" w:hAnsi="Times New Roman" w:cs="Times New Roman"/>
              </w:rPr>
            </w:pPr>
            <w:r>
              <w:rPr>
                <w:rFonts w:ascii="Times New Roman" w:hAnsi="Times New Roman" w:cs="Times New Roman"/>
                <w:b/>
                <w:sz w:val="19"/>
              </w:rPr>
              <w:t>文件夹名称</w:t>
            </w:r>
          </w:p>
        </w:tc>
        <w:tc>
          <w:tcPr>
            <w:tcW w:w="2535" w:type="dxa"/>
            <w:shd w:val="clear" w:color="auto" w:fill="D9E2F3"/>
            <w:vAlign w:val="center"/>
          </w:tcPr>
          <w:p w14:paraId="241D63FB">
            <w:pPr>
              <w:spacing w:after="0" w:line="240" w:lineRule="auto"/>
              <w:jc w:val="center"/>
              <w:rPr>
                <w:rFonts w:ascii="Times New Roman" w:hAnsi="Times New Roman" w:cs="Times New Roman"/>
              </w:rPr>
            </w:pPr>
            <w:r>
              <w:rPr>
                <w:rFonts w:ascii="Times New Roman" w:hAnsi="Times New Roman" w:cs="Times New Roman"/>
                <w:b/>
                <w:sz w:val="19"/>
              </w:rPr>
              <w:t>文件命名示例</w:t>
            </w:r>
          </w:p>
        </w:tc>
        <w:tc>
          <w:tcPr>
            <w:tcW w:w="4109" w:type="dxa"/>
            <w:shd w:val="clear" w:color="auto" w:fill="D9E2F3"/>
            <w:vAlign w:val="center"/>
          </w:tcPr>
          <w:p w14:paraId="1691597F">
            <w:pPr>
              <w:spacing w:after="0" w:line="240" w:lineRule="auto"/>
              <w:jc w:val="center"/>
              <w:rPr>
                <w:rFonts w:ascii="Times New Roman" w:hAnsi="Times New Roman" w:cs="Times New Roman"/>
              </w:rPr>
            </w:pPr>
            <w:r>
              <w:rPr>
                <w:rFonts w:ascii="Times New Roman" w:hAnsi="Times New Roman" w:cs="Times New Roman"/>
                <w:b/>
                <w:sz w:val="19"/>
              </w:rPr>
              <w:t>存放内容说明</w:t>
            </w:r>
          </w:p>
        </w:tc>
      </w:tr>
      <w:tr w14:paraId="3E53F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8" w:type="dxa"/>
            <w:vAlign w:val="center"/>
          </w:tcPr>
          <w:p w14:paraId="195B078C">
            <w:pPr>
              <w:spacing w:after="0" w:line="240" w:lineRule="auto"/>
              <w:jc w:val="center"/>
              <w:rPr>
                <w:rFonts w:ascii="Times New Roman" w:hAnsi="Times New Roman" w:cs="Times New Roman"/>
              </w:rPr>
            </w:pPr>
            <w:r>
              <w:rPr>
                <w:rFonts w:ascii="Times New Roman" w:hAnsi="Times New Roman" w:cs="Times New Roman"/>
                <w:b/>
                <w:sz w:val="18"/>
              </w:rPr>
              <w:t>1</w:t>
            </w:r>
          </w:p>
        </w:tc>
        <w:tc>
          <w:tcPr>
            <w:tcW w:w="1804" w:type="dxa"/>
            <w:vAlign w:val="center"/>
          </w:tcPr>
          <w:p w14:paraId="543D3A29">
            <w:pPr>
              <w:spacing w:after="0" w:line="240" w:lineRule="auto"/>
              <w:jc w:val="center"/>
              <w:rPr>
                <w:rFonts w:ascii="Times New Roman" w:hAnsi="Times New Roman" w:cs="Times New Roman"/>
              </w:rPr>
            </w:pPr>
            <w:r>
              <w:rPr>
                <w:rFonts w:ascii="Times New Roman" w:hAnsi="Times New Roman" w:cs="Times New Roman"/>
                <w:sz w:val="18"/>
              </w:rPr>
              <w:t>作品根目录</w:t>
            </w:r>
          </w:p>
        </w:tc>
        <w:tc>
          <w:tcPr>
            <w:tcW w:w="2535" w:type="dxa"/>
            <w:vAlign w:val="center"/>
          </w:tcPr>
          <w:p w14:paraId="4BED087E">
            <w:pPr>
              <w:spacing w:after="0" w:line="240" w:lineRule="auto"/>
              <w:rPr>
                <w:rFonts w:ascii="Times New Roman" w:hAnsi="Times New Roman" w:cs="Times New Roman"/>
                <w:lang w:eastAsia="zh-CN"/>
              </w:rPr>
            </w:pPr>
            <w:r>
              <w:rPr>
                <w:rFonts w:ascii="Times New Roman" w:hAnsi="Times New Roman" w:cs="Times New Roman"/>
                <w:sz w:val="18"/>
                <w:lang w:eastAsia="zh-CN"/>
              </w:rPr>
              <w:t>学校名-队长姓名-作品名称</w:t>
            </w:r>
          </w:p>
        </w:tc>
        <w:tc>
          <w:tcPr>
            <w:tcW w:w="4109" w:type="dxa"/>
            <w:vAlign w:val="center"/>
          </w:tcPr>
          <w:p w14:paraId="5F6B9C31">
            <w:pPr>
              <w:spacing w:after="0" w:line="240" w:lineRule="auto"/>
              <w:rPr>
                <w:rFonts w:ascii="Times New Roman" w:hAnsi="Times New Roman" w:cs="Times New Roman"/>
                <w:lang w:eastAsia="zh-CN"/>
              </w:rPr>
            </w:pPr>
            <w:r>
              <w:rPr>
                <w:rFonts w:ascii="Times New Roman" w:hAnsi="Times New Roman" w:cs="Times New Roman"/>
                <w:sz w:val="18"/>
                <w:lang w:eastAsia="zh-CN"/>
              </w:rPr>
              <w:t>整体文件夹命名。示例：南京大学-张三-AI敦煌壁画创作</w:t>
            </w:r>
          </w:p>
        </w:tc>
      </w:tr>
      <w:tr w14:paraId="75D04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8" w:type="dxa"/>
            <w:vAlign w:val="center"/>
          </w:tcPr>
          <w:p w14:paraId="370AF8F8">
            <w:pPr>
              <w:spacing w:after="0" w:line="240" w:lineRule="auto"/>
              <w:jc w:val="center"/>
              <w:rPr>
                <w:rFonts w:ascii="Times New Roman" w:hAnsi="Times New Roman" w:cs="Times New Roman"/>
                <w:b/>
                <w:sz w:val="18"/>
                <w:lang w:eastAsia="zh-CN"/>
              </w:rPr>
            </w:pPr>
            <w:r>
              <w:rPr>
                <w:rFonts w:ascii="Times New Roman" w:hAnsi="Times New Roman" w:cs="Times New Roman"/>
                <w:b/>
                <w:sz w:val="18"/>
                <w:lang w:eastAsia="zh-CN"/>
              </w:rPr>
              <w:t>2</w:t>
            </w:r>
          </w:p>
        </w:tc>
        <w:tc>
          <w:tcPr>
            <w:tcW w:w="1804" w:type="dxa"/>
            <w:shd w:val="clear" w:color="auto" w:fill="auto"/>
            <w:vAlign w:val="center"/>
          </w:tcPr>
          <w:p w14:paraId="3AFE1198">
            <w:pPr>
              <w:spacing w:after="0" w:line="240" w:lineRule="auto"/>
              <w:jc w:val="center"/>
              <w:rPr>
                <w:rFonts w:ascii="Times New Roman" w:hAnsi="Times New Roman" w:cs="Times New Roman"/>
                <w:lang w:eastAsia="zh-CN"/>
              </w:rPr>
            </w:pPr>
            <w:r>
              <w:rPr>
                <w:rFonts w:ascii="Times New Roman" w:hAnsi="Times New Roman" w:cs="Times New Roman"/>
                <w:sz w:val="18"/>
              </w:rPr>
              <w:t>0</w:t>
            </w:r>
            <w:r>
              <w:rPr>
                <w:rFonts w:ascii="Times New Roman" w:hAnsi="Times New Roman" w:cs="Times New Roman"/>
                <w:sz w:val="18"/>
                <w:lang w:eastAsia="zh-CN"/>
              </w:rPr>
              <w:t>1</w:t>
            </w:r>
            <w:r>
              <w:rPr>
                <w:rFonts w:ascii="Times New Roman" w:hAnsi="Times New Roman" w:cs="Times New Roman"/>
                <w:sz w:val="18"/>
              </w:rPr>
              <w:t>_作品</w:t>
            </w:r>
            <w:r>
              <w:rPr>
                <w:rFonts w:ascii="Times New Roman" w:hAnsi="Times New Roman" w:cs="Times New Roman"/>
                <w:sz w:val="18"/>
                <w:lang w:eastAsia="zh-CN"/>
              </w:rPr>
              <w:t>文件</w:t>
            </w:r>
          </w:p>
        </w:tc>
        <w:tc>
          <w:tcPr>
            <w:tcW w:w="2535" w:type="dxa"/>
            <w:shd w:val="clear" w:color="auto" w:fill="auto"/>
            <w:vAlign w:val="center"/>
          </w:tcPr>
          <w:p w14:paraId="3FF5C358">
            <w:pPr>
              <w:spacing w:after="0" w:line="240" w:lineRule="auto"/>
              <w:rPr>
                <w:rFonts w:ascii="Times New Roman" w:hAnsi="Times New Roman" w:cs="Times New Roman"/>
                <w:sz w:val="18"/>
                <w:lang w:eastAsia="zh-CN"/>
              </w:rPr>
            </w:pPr>
            <w:r>
              <w:rPr>
                <w:rFonts w:ascii="Times New Roman" w:hAnsi="Times New Roman" w:cs="Times New Roman"/>
                <w:sz w:val="18"/>
                <w:lang w:eastAsia="zh-CN"/>
              </w:rPr>
              <w:t>根据主作品要求提交的文件</w:t>
            </w:r>
          </w:p>
        </w:tc>
        <w:tc>
          <w:tcPr>
            <w:tcW w:w="4109" w:type="dxa"/>
            <w:vAlign w:val="center"/>
          </w:tcPr>
          <w:p w14:paraId="5253D99D">
            <w:pPr>
              <w:spacing w:after="0" w:line="240" w:lineRule="auto"/>
              <w:rPr>
                <w:rFonts w:ascii="Times New Roman" w:hAnsi="Times New Roman" w:cs="Times New Roman"/>
                <w:sz w:val="18"/>
              </w:rPr>
            </w:pPr>
          </w:p>
        </w:tc>
      </w:tr>
      <w:tr w14:paraId="77BB6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8" w:type="dxa"/>
            <w:vAlign w:val="center"/>
          </w:tcPr>
          <w:p w14:paraId="51B22CE6">
            <w:pPr>
              <w:spacing w:after="0" w:line="240" w:lineRule="auto"/>
              <w:jc w:val="center"/>
              <w:rPr>
                <w:rFonts w:ascii="Times New Roman" w:hAnsi="Times New Roman" w:cs="Times New Roman"/>
                <w:lang w:eastAsia="zh-CN"/>
              </w:rPr>
            </w:pPr>
            <w:r>
              <w:rPr>
                <w:rFonts w:ascii="Times New Roman" w:hAnsi="Times New Roman" w:cs="Times New Roman"/>
                <w:lang w:eastAsia="zh-CN"/>
              </w:rPr>
              <w:t>3</w:t>
            </w:r>
          </w:p>
        </w:tc>
        <w:tc>
          <w:tcPr>
            <w:tcW w:w="1804" w:type="dxa"/>
            <w:vAlign w:val="center"/>
          </w:tcPr>
          <w:p w14:paraId="3B714441">
            <w:pPr>
              <w:spacing w:after="0" w:line="240" w:lineRule="auto"/>
              <w:jc w:val="center"/>
              <w:rPr>
                <w:rFonts w:ascii="Times New Roman" w:hAnsi="Times New Roman" w:cs="Times New Roman"/>
                <w:lang w:eastAsia="zh-CN"/>
              </w:rPr>
            </w:pPr>
            <w:r>
              <w:rPr>
                <w:rFonts w:ascii="Times New Roman" w:hAnsi="Times New Roman" w:cs="Times New Roman"/>
                <w:sz w:val="18"/>
              </w:rPr>
              <w:t>0</w:t>
            </w:r>
            <w:r>
              <w:rPr>
                <w:rFonts w:ascii="Times New Roman" w:hAnsi="Times New Roman" w:cs="Times New Roman"/>
                <w:sz w:val="18"/>
                <w:lang w:eastAsia="zh-CN"/>
              </w:rPr>
              <w:t>2</w:t>
            </w:r>
            <w:r>
              <w:rPr>
                <w:rFonts w:ascii="Times New Roman" w:hAnsi="Times New Roman" w:cs="Times New Roman"/>
                <w:sz w:val="18"/>
              </w:rPr>
              <w:t>_作品展示</w:t>
            </w:r>
          </w:p>
        </w:tc>
        <w:tc>
          <w:tcPr>
            <w:tcW w:w="2535" w:type="dxa"/>
            <w:vAlign w:val="center"/>
          </w:tcPr>
          <w:p w14:paraId="03543D25">
            <w:pPr>
              <w:spacing w:after="0" w:line="240" w:lineRule="auto"/>
              <w:rPr>
                <w:rFonts w:ascii="Times New Roman" w:hAnsi="Times New Roman" w:cs="Times New Roman"/>
                <w:lang w:eastAsia="zh-CN"/>
              </w:rPr>
            </w:pPr>
            <w:r>
              <w:rPr>
                <w:rFonts w:ascii="Times New Roman" w:hAnsi="Times New Roman" w:cs="Times New Roman"/>
                <w:sz w:val="18"/>
                <w:lang w:eastAsia="zh-CN"/>
              </w:rPr>
              <w:t xml:space="preserve">作品名称_演示视频.mp4 或 作品名称_演示课件.ppt </w:t>
            </w:r>
          </w:p>
        </w:tc>
        <w:tc>
          <w:tcPr>
            <w:tcW w:w="4109" w:type="dxa"/>
            <w:vAlign w:val="center"/>
          </w:tcPr>
          <w:p w14:paraId="51BA6B83">
            <w:pPr>
              <w:spacing w:after="0" w:line="240" w:lineRule="auto"/>
              <w:rPr>
                <w:rFonts w:ascii="Times New Roman" w:hAnsi="Times New Roman" w:cs="Times New Roman"/>
                <w:lang w:eastAsia="zh-CN"/>
              </w:rPr>
            </w:pPr>
            <w:r>
              <w:rPr>
                <w:rFonts w:ascii="Times New Roman" w:hAnsi="Times New Roman" w:cs="Times New Roman"/>
                <w:sz w:val="18"/>
                <w:lang w:eastAsia="zh-CN"/>
              </w:rPr>
              <w:t>作品对应的演示视频文件或演示课件，视频文件或PPT文件均控制在500M以内</w:t>
            </w:r>
          </w:p>
        </w:tc>
      </w:tr>
      <w:tr w14:paraId="5199D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8" w:type="dxa"/>
            <w:vAlign w:val="center"/>
          </w:tcPr>
          <w:p w14:paraId="6C719523">
            <w:pPr>
              <w:spacing w:after="0" w:line="240" w:lineRule="auto"/>
              <w:jc w:val="center"/>
              <w:rPr>
                <w:rFonts w:ascii="Times New Roman" w:hAnsi="Times New Roman" w:cs="Times New Roman"/>
                <w:lang w:eastAsia="zh-CN"/>
              </w:rPr>
            </w:pPr>
            <w:r>
              <w:rPr>
                <w:rFonts w:ascii="Times New Roman" w:hAnsi="Times New Roman" w:cs="Times New Roman"/>
                <w:lang w:eastAsia="zh-CN"/>
              </w:rPr>
              <w:t>4</w:t>
            </w:r>
          </w:p>
        </w:tc>
        <w:tc>
          <w:tcPr>
            <w:tcW w:w="1804" w:type="dxa"/>
            <w:vAlign w:val="center"/>
          </w:tcPr>
          <w:p w14:paraId="5C735D38">
            <w:pPr>
              <w:spacing w:after="0" w:line="240" w:lineRule="auto"/>
              <w:jc w:val="center"/>
              <w:rPr>
                <w:rFonts w:ascii="Times New Roman" w:hAnsi="Times New Roman" w:cs="Times New Roman"/>
                <w:lang w:eastAsia="zh-CN"/>
              </w:rPr>
            </w:pPr>
            <w:r>
              <w:rPr>
                <w:rFonts w:ascii="Times New Roman" w:hAnsi="Times New Roman" w:cs="Times New Roman"/>
                <w:sz w:val="18"/>
              </w:rPr>
              <w:t>0</w:t>
            </w:r>
            <w:r>
              <w:rPr>
                <w:rFonts w:ascii="Times New Roman" w:hAnsi="Times New Roman" w:cs="Times New Roman"/>
                <w:sz w:val="18"/>
                <w:lang w:eastAsia="zh-CN"/>
              </w:rPr>
              <w:t>3</w:t>
            </w:r>
            <w:r>
              <w:rPr>
                <w:rFonts w:ascii="Times New Roman" w:hAnsi="Times New Roman" w:cs="Times New Roman"/>
                <w:sz w:val="18"/>
              </w:rPr>
              <w:t>_设计文档</w:t>
            </w:r>
          </w:p>
        </w:tc>
        <w:tc>
          <w:tcPr>
            <w:tcW w:w="2535" w:type="dxa"/>
            <w:vAlign w:val="center"/>
          </w:tcPr>
          <w:p w14:paraId="50CC10C6">
            <w:pPr>
              <w:spacing w:after="0" w:line="240" w:lineRule="auto"/>
              <w:rPr>
                <w:rFonts w:ascii="Times New Roman" w:hAnsi="Times New Roman" w:cs="Times New Roman"/>
                <w:lang w:eastAsia="zh-CN"/>
              </w:rPr>
            </w:pPr>
            <w:r>
              <w:rPr>
                <w:rFonts w:ascii="Times New Roman" w:hAnsi="Times New Roman" w:cs="Times New Roman"/>
                <w:sz w:val="18"/>
                <w:lang w:eastAsia="zh-CN"/>
              </w:rPr>
              <w:t>作品名称_设计文档.pdf</w:t>
            </w:r>
          </w:p>
        </w:tc>
        <w:tc>
          <w:tcPr>
            <w:tcW w:w="4109" w:type="dxa"/>
            <w:vAlign w:val="center"/>
          </w:tcPr>
          <w:p w14:paraId="3FAC5731">
            <w:pPr>
              <w:spacing w:after="0" w:line="240" w:lineRule="auto"/>
              <w:rPr>
                <w:rFonts w:ascii="Times New Roman" w:hAnsi="Times New Roman" w:cs="Times New Roman"/>
                <w:lang w:eastAsia="zh-CN"/>
              </w:rPr>
            </w:pPr>
            <w:r>
              <w:rPr>
                <w:rFonts w:ascii="Times New Roman" w:hAnsi="Times New Roman" w:cs="Times New Roman"/>
                <w:sz w:val="18"/>
                <w:lang w:eastAsia="zh-CN"/>
              </w:rPr>
              <w:t>作品设计文档（PDF格式）</w:t>
            </w:r>
          </w:p>
        </w:tc>
      </w:tr>
      <w:tr w14:paraId="173AB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8" w:type="dxa"/>
            <w:vAlign w:val="center"/>
          </w:tcPr>
          <w:p w14:paraId="15AB317A">
            <w:pPr>
              <w:spacing w:after="0" w:line="240" w:lineRule="auto"/>
              <w:jc w:val="center"/>
              <w:rPr>
                <w:rFonts w:ascii="Times New Roman" w:hAnsi="Times New Roman" w:cs="Times New Roman"/>
                <w:lang w:eastAsia="zh-CN"/>
              </w:rPr>
            </w:pPr>
            <w:r>
              <w:rPr>
                <w:rFonts w:ascii="Times New Roman" w:hAnsi="Times New Roman" w:cs="Times New Roman"/>
                <w:lang w:eastAsia="zh-CN"/>
              </w:rPr>
              <w:t>5</w:t>
            </w:r>
          </w:p>
        </w:tc>
        <w:tc>
          <w:tcPr>
            <w:tcW w:w="1804" w:type="dxa"/>
            <w:vAlign w:val="center"/>
          </w:tcPr>
          <w:p w14:paraId="6395C44C">
            <w:pPr>
              <w:spacing w:after="0" w:line="240" w:lineRule="auto"/>
              <w:jc w:val="center"/>
              <w:rPr>
                <w:rFonts w:ascii="Times New Roman" w:hAnsi="Times New Roman" w:cs="Times New Roman"/>
                <w:lang w:eastAsia="zh-CN"/>
              </w:rPr>
            </w:pPr>
            <w:r>
              <w:rPr>
                <w:rFonts w:ascii="Times New Roman" w:hAnsi="Times New Roman" w:cs="Times New Roman"/>
                <w:sz w:val="18"/>
              </w:rPr>
              <w:t>0</w:t>
            </w:r>
            <w:r>
              <w:rPr>
                <w:rFonts w:ascii="Times New Roman" w:hAnsi="Times New Roman" w:cs="Times New Roman"/>
                <w:sz w:val="18"/>
                <w:lang w:eastAsia="zh-CN"/>
              </w:rPr>
              <w:t>4</w:t>
            </w:r>
            <w:r>
              <w:rPr>
                <w:rFonts w:ascii="Times New Roman" w:hAnsi="Times New Roman" w:cs="Times New Roman"/>
                <w:sz w:val="18"/>
              </w:rPr>
              <w:t>_作品信息</w:t>
            </w:r>
          </w:p>
        </w:tc>
        <w:tc>
          <w:tcPr>
            <w:tcW w:w="2535" w:type="dxa"/>
            <w:vAlign w:val="center"/>
          </w:tcPr>
          <w:p w14:paraId="0398938B">
            <w:pPr>
              <w:spacing w:after="0" w:line="240" w:lineRule="auto"/>
              <w:rPr>
                <w:rFonts w:ascii="Times New Roman" w:hAnsi="Times New Roman" w:cs="Times New Roman"/>
                <w:lang w:eastAsia="zh-CN"/>
              </w:rPr>
            </w:pPr>
            <w:r>
              <w:rPr>
                <w:rFonts w:ascii="Times New Roman" w:hAnsi="Times New Roman" w:cs="Times New Roman"/>
                <w:sz w:val="18"/>
                <w:lang w:eastAsia="zh-CN"/>
              </w:rPr>
              <w:t>作品名称_信息概要表.pdf</w:t>
            </w:r>
          </w:p>
        </w:tc>
        <w:tc>
          <w:tcPr>
            <w:tcW w:w="4109" w:type="dxa"/>
            <w:vAlign w:val="center"/>
          </w:tcPr>
          <w:p w14:paraId="0F60FF9C">
            <w:pPr>
              <w:spacing w:after="0" w:line="240" w:lineRule="auto"/>
              <w:rPr>
                <w:rFonts w:ascii="Times New Roman" w:hAnsi="Times New Roman" w:cs="Times New Roman"/>
                <w:lang w:eastAsia="zh-CN"/>
              </w:rPr>
            </w:pPr>
            <w:r>
              <w:rPr>
                <w:rFonts w:ascii="Times New Roman" w:hAnsi="Times New Roman" w:cs="Times New Roman"/>
                <w:sz w:val="18"/>
                <w:lang w:eastAsia="zh-CN"/>
              </w:rPr>
              <w:t>作品信息概要表（按本章“四、模板”填写）</w:t>
            </w:r>
          </w:p>
        </w:tc>
      </w:tr>
      <w:tr w14:paraId="3DD05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8" w:type="dxa"/>
            <w:vAlign w:val="center"/>
          </w:tcPr>
          <w:p w14:paraId="4334D71B">
            <w:pPr>
              <w:spacing w:after="0" w:line="240" w:lineRule="auto"/>
              <w:jc w:val="center"/>
              <w:rPr>
                <w:rFonts w:ascii="Times New Roman" w:hAnsi="Times New Roman" w:cs="Times New Roman"/>
              </w:rPr>
            </w:pPr>
            <w:r>
              <w:rPr>
                <w:rFonts w:ascii="Times New Roman" w:hAnsi="Times New Roman" w:cs="Times New Roman"/>
                <w:b/>
                <w:sz w:val="18"/>
              </w:rPr>
              <w:t>6</w:t>
            </w:r>
          </w:p>
        </w:tc>
        <w:tc>
          <w:tcPr>
            <w:tcW w:w="1804" w:type="dxa"/>
            <w:vAlign w:val="center"/>
          </w:tcPr>
          <w:p w14:paraId="5D2CFB7A">
            <w:pPr>
              <w:spacing w:after="0" w:line="240" w:lineRule="auto"/>
              <w:jc w:val="center"/>
              <w:rPr>
                <w:rFonts w:ascii="Times New Roman" w:hAnsi="Times New Roman" w:cs="Times New Roman"/>
                <w:lang w:eastAsia="zh-CN"/>
              </w:rPr>
            </w:pPr>
            <w:r>
              <w:rPr>
                <w:rFonts w:ascii="Times New Roman" w:hAnsi="Times New Roman" w:cs="Times New Roman"/>
                <w:sz w:val="18"/>
              </w:rPr>
              <w:t>05_承诺书</w:t>
            </w:r>
          </w:p>
        </w:tc>
        <w:tc>
          <w:tcPr>
            <w:tcW w:w="2535" w:type="dxa"/>
            <w:vAlign w:val="center"/>
          </w:tcPr>
          <w:p w14:paraId="21B85AE7">
            <w:pPr>
              <w:spacing w:after="0" w:line="240" w:lineRule="auto"/>
              <w:rPr>
                <w:rFonts w:ascii="Times New Roman" w:hAnsi="Times New Roman" w:cs="Times New Roman"/>
                <w:lang w:eastAsia="zh-CN"/>
              </w:rPr>
            </w:pPr>
            <w:r>
              <w:rPr>
                <w:rFonts w:ascii="Times New Roman" w:hAnsi="Times New Roman" w:cs="Times New Roman"/>
                <w:sz w:val="18"/>
                <w:lang w:eastAsia="zh-CN"/>
              </w:rPr>
              <w:t>作品名称_承诺书.pdf</w:t>
            </w:r>
          </w:p>
        </w:tc>
        <w:tc>
          <w:tcPr>
            <w:tcW w:w="4109" w:type="dxa"/>
            <w:vAlign w:val="center"/>
          </w:tcPr>
          <w:p w14:paraId="388412C1">
            <w:pPr>
              <w:spacing w:after="0" w:line="240" w:lineRule="auto"/>
              <w:rPr>
                <w:rFonts w:ascii="Times New Roman" w:hAnsi="Times New Roman" w:cs="Times New Roman"/>
                <w:lang w:eastAsia="zh-CN"/>
              </w:rPr>
            </w:pPr>
            <w:r>
              <w:rPr>
                <w:rFonts w:ascii="Times New Roman" w:hAnsi="Times New Roman" w:cs="Times New Roman"/>
                <w:sz w:val="18"/>
                <w:lang w:eastAsia="zh-CN"/>
              </w:rPr>
              <w:t>著作权授权声明（承诺书），全体成员签字扫描件</w:t>
            </w:r>
          </w:p>
        </w:tc>
      </w:tr>
      <w:tr w14:paraId="30D6B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8" w:type="dxa"/>
            <w:vAlign w:val="center"/>
          </w:tcPr>
          <w:p w14:paraId="7BBA93C2">
            <w:pPr>
              <w:spacing w:after="0" w:line="240" w:lineRule="auto"/>
              <w:jc w:val="center"/>
              <w:rPr>
                <w:rFonts w:ascii="Times New Roman" w:hAnsi="Times New Roman" w:cs="Times New Roman"/>
              </w:rPr>
            </w:pPr>
            <w:r>
              <w:rPr>
                <w:rFonts w:ascii="Times New Roman" w:hAnsi="Times New Roman" w:cs="Times New Roman"/>
                <w:b/>
                <w:sz w:val="18"/>
              </w:rPr>
              <w:t>7</w:t>
            </w:r>
          </w:p>
        </w:tc>
        <w:tc>
          <w:tcPr>
            <w:tcW w:w="1804" w:type="dxa"/>
            <w:vAlign w:val="center"/>
          </w:tcPr>
          <w:p w14:paraId="3FC36E24">
            <w:pPr>
              <w:spacing w:after="0" w:line="240" w:lineRule="auto"/>
              <w:jc w:val="center"/>
              <w:rPr>
                <w:rFonts w:ascii="Times New Roman" w:hAnsi="Times New Roman" w:cs="Times New Roman"/>
                <w:lang w:eastAsia="zh-CN"/>
              </w:rPr>
            </w:pPr>
            <w:r>
              <w:rPr>
                <w:rFonts w:ascii="Times New Roman" w:hAnsi="Times New Roman" w:cs="Times New Roman"/>
                <w:sz w:val="18"/>
              </w:rPr>
              <w:t>06_源文件</w:t>
            </w:r>
          </w:p>
        </w:tc>
        <w:tc>
          <w:tcPr>
            <w:tcW w:w="2535" w:type="dxa"/>
            <w:vAlign w:val="center"/>
          </w:tcPr>
          <w:p w14:paraId="47652DE0">
            <w:pPr>
              <w:spacing w:after="0" w:line="240" w:lineRule="auto"/>
              <w:rPr>
                <w:rFonts w:ascii="Times New Roman" w:hAnsi="Times New Roman" w:cs="Times New Roman"/>
                <w:lang w:eastAsia="zh-CN"/>
              </w:rPr>
            </w:pPr>
            <w:r>
              <w:rPr>
                <w:rFonts w:ascii="Times New Roman" w:hAnsi="Times New Roman" w:cs="Times New Roman"/>
                <w:sz w:val="18"/>
                <w:lang w:eastAsia="zh-CN"/>
              </w:rPr>
              <w:t>根据分类组织，以压缩包方式存储</w:t>
            </w:r>
          </w:p>
        </w:tc>
        <w:tc>
          <w:tcPr>
            <w:tcW w:w="4109" w:type="dxa"/>
            <w:vAlign w:val="center"/>
          </w:tcPr>
          <w:p w14:paraId="0F9DB934">
            <w:pPr>
              <w:spacing w:after="0" w:line="240" w:lineRule="auto"/>
              <w:rPr>
                <w:rFonts w:ascii="Times New Roman" w:hAnsi="Times New Roman" w:cs="Times New Roman"/>
                <w:lang w:eastAsia="zh-CN"/>
              </w:rPr>
            </w:pPr>
            <w:r>
              <w:rPr>
                <w:rFonts w:ascii="Times New Roman" w:hAnsi="Times New Roman" w:cs="Times New Roman"/>
                <w:sz w:val="18"/>
                <w:lang w:eastAsia="zh-CN"/>
              </w:rPr>
              <w:t>源代码文件以及作品所使用的相关素材，所有文件压缩合计大小控制在100M以内</w:t>
            </w:r>
          </w:p>
        </w:tc>
      </w:tr>
      <w:tr w14:paraId="79508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8" w:type="dxa"/>
            <w:vAlign w:val="center"/>
          </w:tcPr>
          <w:p w14:paraId="382A6921">
            <w:pPr>
              <w:spacing w:after="0" w:line="240" w:lineRule="auto"/>
              <w:jc w:val="center"/>
              <w:rPr>
                <w:rFonts w:ascii="Times New Roman" w:hAnsi="Times New Roman" w:cs="Times New Roman"/>
              </w:rPr>
            </w:pPr>
            <w:r>
              <w:rPr>
                <w:rFonts w:ascii="Times New Roman" w:hAnsi="Times New Roman" w:cs="Times New Roman"/>
                <w:b/>
                <w:sz w:val="18"/>
              </w:rPr>
              <w:t>8</w:t>
            </w:r>
          </w:p>
        </w:tc>
        <w:tc>
          <w:tcPr>
            <w:tcW w:w="1804" w:type="dxa"/>
            <w:vAlign w:val="center"/>
          </w:tcPr>
          <w:p w14:paraId="4E0FFADE">
            <w:pPr>
              <w:spacing w:after="0" w:line="240" w:lineRule="auto"/>
              <w:jc w:val="center"/>
              <w:rPr>
                <w:rFonts w:ascii="Times New Roman" w:hAnsi="Times New Roman" w:cs="Times New Roman"/>
              </w:rPr>
            </w:pPr>
            <w:r>
              <w:rPr>
                <w:rFonts w:ascii="Times New Roman" w:hAnsi="Times New Roman" w:cs="Times New Roman"/>
                <w:sz w:val="18"/>
              </w:rPr>
              <w:t>07_过程记录</w:t>
            </w:r>
          </w:p>
        </w:tc>
        <w:tc>
          <w:tcPr>
            <w:tcW w:w="2535" w:type="dxa"/>
            <w:vAlign w:val="center"/>
          </w:tcPr>
          <w:p w14:paraId="5617F55B">
            <w:pPr>
              <w:spacing w:after="0" w:line="240" w:lineRule="auto"/>
              <w:rPr>
                <w:rFonts w:ascii="Times New Roman" w:hAnsi="Times New Roman" w:cs="Times New Roman"/>
                <w:lang w:eastAsia="zh-CN"/>
              </w:rPr>
            </w:pPr>
            <w:r>
              <w:rPr>
                <w:rFonts w:ascii="Times New Roman" w:hAnsi="Times New Roman" w:cs="Times New Roman"/>
                <w:sz w:val="18"/>
                <w:lang w:eastAsia="zh-CN"/>
              </w:rPr>
              <w:t>作品名称_创作过程.pdf</w:t>
            </w:r>
          </w:p>
        </w:tc>
        <w:tc>
          <w:tcPr>
            <w:tcW w:w="4109" w:type="dxa"/>
            <w:vAlign w:val="center"/>
          </w:tcPr>
          <w:p w14:paraId="702C94AC">
            <w:pPr>
              <w:spacing w:after="0" w:line="240" w:lineRule="auto"/>
              <w:rPr>
                <w:rFonts w:ascii="Times New Roman" w:hAnsi="Times New Roman" w:cs="Times New Roman"/>
                <w:lang w:eastAsia="zh-CN"/>
              </w:rPr>
            </w:pPr>
            <w:r>
              <w:rPr>
                <w:rFonts w:ascii="Times New Roman" w:hAnsi="Times New Roman" w:cs="Times New Roman"/>
                <w:sz w:val="18"/>
                <w:lang w:eastAsia="zh-CN"/>
              </w:rPr>
              <w:t>可选项，AI创作过程记录（AI截图、各版本迭代、修改记录等）</w:t>
            </w:r>
          </w:p>
        </w:tc>
      </w:tr>
    </w:tbl>
    <w:p w14:paraId="21EDF360">
      <w:pPr>
        <w:spacing w:before="200" w:line="300" w:lineRule="auto"/>
        <w:ind w:firstLine="420"/>
        <w:rPr>
          <w:rFonts w:ascii="Times New Roman" w:hAnsi="Times New Roman" w:cs="Times New Roman"/>
          <w:lang w:eastAsia="zh-CN"/>
        </w:rPr>
      </w:pPr>
      <w:r>
        <w:rPr>
          <w:rFonts w:ascii="Times New Roman" w:hAnsi="Times New Roman" w:cs="Times New Roman"/>
          <w:b/>
          <w:lang w:eastAsia="zh-CN"/>
        </w:rPr>
        <w:t>【命名规范补充说明】</w:t>
      </w:r>
    </w:p>
    <w:p w14:paraId="409E5E8D">
      <w:pPr>
        <w:spacing w:line="300" w:lineRule="auto"/>
        <w:ind w:firstLine="420"/>
        <w:rPr>
          <w:rFonts w:ascii="Times New Roman" w:hAnsi="Times New Roman" w:cs="Times New Roman"/>
          <w:lang w:eastAsia="zh-CN"/>
        </w:rPr>
      </w:pPr>
      <w:r>
        <w:rPr>
          <w:rFonts w:ascii="Times New Roman" w:hAnsi="Times New Roman" w:cs="Times New Roman"/>
          <w:lang w:eastAsia="zh-CN"/>
        </w:rPr>
        <w:t>1. 根目录命名格式：“学校全称-队长姓名-作品名称”，中间用半角连字符分隔。示例：南京大学-张三-AI敦煌壁画创作</w:t>
      </w:r>
    </w:p>
    <w:p w14:paraId="169E154D">
      <w:pPr>
        <w:spacing w:line="300" w:lineRule="auto"/>
        <w:ind w:firstLine="420"/>
        <w:rPr>
          <w:rFonts w:ascii="Times New Roman" w:hAnsi="Times New Roman" w:cs="Times New Roman"/>
          <w:lang w:eastAsia="zh-CN"/>
        </w:rPr>
      </w:pPr>
      <w:r>
        <w:rPr>
          <w:rFonts w:ascii="Times New Roman" w:hAnsi="Times New Roman" w:cs="Times New Roman"/>
          <w:lang w:eastAsia="zh-CN"/>
        </w:rPr>
        <w:t>2. 子文件夹名称统一使用两位数字序号：01_作品文件、02_作品展示、03_设计文档、04_作品信息、05_承诺书、06_源文件、07_过程记录。</w:t>
      </w:r>
    </w:p>
    <w:p w14:paraId="49A3E8CA">
      <w:pPr>
        <w:spacing w:line="300" w:lineRule="auto"/>
        <w:ind w:firstLine="420"/>
        <w:rPr>
          <w:rFonts w:ascii="Times New Roman" w:hAnsi="Times New Roman" w:cs="Times New Roman"/>
          <w:lang w:eastAsia="zh-CN"/>
        </w:rPr>
      </w:pPr>
      <w:r>
        <w:rPr>
          <w:rFonts w:ascii="Times New Roman" w:hAnsi="Times New Roman" w:cs="Times New Roman"/>
          <w:lang w:eastAsia="zh-CN"/>
        </w:rPr>
        <w:t>3. 文件夹内文件命名格式：“作品名称_文件描述.扩展名”。示例：基于视觉大模型的骨髓细胞智能分析系统_演示视频.mp4</w:t>
      </w:r>
    </w:p>
    <w:p w14:paraId="3026619A">
      <w:pPr>
        <w:spacing w:line="300" w:lineRule="auto"/>
        <w:ind w:firstLine="420"/>
        <w:rPr>
          <w:rFonts w:ascii="Times New Roman" w:hAnsi="Times New Roman" w:cs="Times New Roman"/>
          <w:lang w:eastAsia="zh-CN"/>
        </w:rPr>
      </w:pPr>
      <w:r>
        <w:rPr>
          <w:rFonts w:ascii="Times New Roman" w:hAnsi="Times New Roman" w:cs="Times New Roman"/>
          <w:lang w:eastAsia="zh-CN"/>
        </w:rPr>
        <w:t>4. PDF文档建议生成PDF/A-1b格式，确保评审系统兼容显示。</w:t>
      </w:r>
    </w:p>
    <w:p w14:paraId="4B7B3114">
      <w:pPr>
        <w:spacing w:before="280" w:after="120"/>
        <w:rPr>
          <w:rFonts w:ascii="Times New Roman" w:hAnsi="Times New Roman" w:cs="Times New Roman"/>
          <w:lang w:eastAsia="zh-CN"/>
        </w:rPr>
      </w:pPr>
      <w:r>
        <w:rPr>
          <w:rFonts w:ascii="Times New Roman" w:hAnsi="Times New Roman" w:eastAsia="黑体" w:cs="Times New Roman"/>
          <w:b/>
          <w:sz w:val="28"/>
          <w:lang w:eastAsia="zh-CN"/>
        </w:rPr>
        <w:t>四、模板与填写说明</w:t>
      </w:r>
    </w:p>
    <w:p w14:paraId="5016A7D4">
      <w:pPr>
        <w:spacing w:before="160" w:after="80"/>
        <w:rPr>
          <w:rFonts w:ascii="Times New Roman" w:hAnsi="Times New Roman" w:cs="Times New Roman"/>
          <w:lang w:eastAsia="zh-CN"/>
        </w:rPr>
      </w:pPr>
      <w:r>
        <w:rPr>
          <w:rFonts w:ascii="Times New Roman" w:hAnsi="Times New Roman" w:eastAsia="黑体" w:cs="Times New Roman"/>
          <w:b/>
          <w:sz w:val="24"/>
          <w:lang w:eastAsia="zh-CN"/>
        </w:rPr>
        <w:t>（一）设计文档模板（→ 03_设计文档）</w:t>
      </w:r>
    </w:p>
    <w:p w14:paraId="10314882">
      <w:pPr>
        <w:spacing w:line="300" w:lineRule="auto"/>
        <w:ind w:firstLine="420"/>
        <w:rPr>
          <w:rFonts w:ascii="Times New Roman" w:hAnsi="Times New Roman" w:cs="Times New Roman"/>
          <w:lang w:eastAsia="zh-CN"/>
        </w:rPr>
      </w:pPr>
      <w:r>
        <w:rPr>
          <w:rFonts w:ascii="Times New Roman" w:hAnsi="Times New Roman" w:cs="Times New Roman"/>
          <w:lang w:eastAsia="zh-CN"/>
        </w:rPr>
        <w:t>设计文档是评审的重要参考文档，参考以下结构组织内容，生成PDF上传至03_设计文档文件夹。</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5"/>
        <w:gridCol w:w="6797"/>
      </w:tblGrid>
      <w:tr w14:paraId="10FA2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0" w:type="dxa"/>
            <w:vAlign w:val="center"/>
          </w:tcPr>
          <w:p w14:paraId="4DB76A8F">
            <w:pPr>
              <w:spacing w:after="0" w:line="240" w:lineRule="auto"/>
              <w:jc w:val="center"/>
              <w:rPr>
                <w:rFonts w:ascii="Times New Roman" w:hAnsi="Times New Roman" w:cs="Times New Roman"/>
              </w:rPr>
            </w:pPr>
            <w:r>
              <w:rPr>
                <w:rFonts w:ascii="Times New Roman" w:hAnsi="Times New Roman" w:cs="Times New Roman"/>
                <w:b/>
                <w:sz w:val="18"/>
              </w:rPr>
              <w:t>封面信息</w:t>
            </w:r>
          </w:p>
        </w:tc>
        <w:tc>
          <w:tcPr>
            <w:tcW w:w="7656" w:type="dxa"/>
            <w:vAlign w:val="center"/>
          </w:tcPr>
          <w:p w14:paraId="107FC6CB">
            <w:pPr>
              <w:spacing w:after="0" w:line="240" w:lineRule="auto"/>
              <w:rPr>
                <w:rFonts w:ascii="Times New Roman" w:hAnsi="Times New Roman" w:cs="Times New Roman"/>
                <w:lang w:eastAsia="zh-CN"/>
              </w:rPr>
            </w:pPr>
            <w:r>
              <w:rPr>
                <w:rFonts w:ascii="Times New Roman" w:hAnsi="Times New Roman" w:cs="Times New Roman"/>
                <w:sz w:val="18"/>
                <w:lang w:eastAsia="zh-CN"/>
              </w:rPr>
              <w:t>作品名称：________</w:t>
            </w:r>
            <w:r>
              <w:rPr>
                <w:rFonts w:ascii="Times New Roman" w:hAnsi="Times New Roman" w:cs="Times New Roman"/>
                <w:sz w:val="18"/>
                <w:lang w:eastAsia="zh-CN"/>
              </w:rPr>
              <w:br w:type="textWrapping"/>
            </w:r>
            <w:r>
              <w:rPr>
                <w:rFonts w:ascii="Times New Roman" w:hAnsi="Times New Roman" w:cs="Times New Roman"/>
                <w:sz w:val="18"/>
                <w:lang w:eastAsia="zh-CN"/>
              </w:rPr>
              <w:t>所选分类：________</w:t>
            </w:r>
            <w:r>
              <w:rPr>
                <w:rFonts w:ascii="Times New Roman" w:hAnsi="Times New Roman" w:cs="Times New Roman"/>
                <w:sz w:val="18"/>
                <w:lang w:eastAsia="zh-CN"/>
              </w:rPr>
              <w:br w:type="textWrapping"/>
            </w:r>
            <w:r>
              <w:rPr>
                <w:rFonts w:ascii="Times New Roman" w:hAnsi="Times New Roman" w:cs="Times New Roman"/>
                <w:sz w:val="18"/>
                <w:lang w:eastAsia="zh-CN"/>
              </w:rPr>
              <w:t>学校名称：________     团队队长：________</w:t>
            </w:r>
            <w:r>
              <w:rPr>
                <w:rFonts w:ascii="Times New Roman" w:hAnsi="Times New Roman" w:cs="Times New Roman"/>
                <w:sz w:val="18"/>
                <w:lang w:eastAsia="zh-CN"/>
              </w:rPr>
              <w:br w:type="textWrapping"/>
            </w:r>
            <w:r>
              <w:rPr>
                <w:rFonts w:ascii="Times New Roman" w:hAnsi="Times New Roman" w:cs="Times New Roman"/>
                <w:sz w:val="18"/>
                <w:lang w:eastAsia="zh-CN"/>
              </w:rPr>
              <w:t>团队成员：________</w:t>
            </w:r>
            <w:r>
              <w:rPr>
                <w:rFonts w:ascii="Times New Roman" w:hAnsi="Times New Roman" w:cs="Times New Roman"/>
                <w:sz w:val="18"/>
                <w:lang w:eastAsia="zh-CN"/>
              </w:rPr>
              <w:br w:type="textWrapping"/>
            </w:r>
            <w:r>
              <w:rPr>
                <w:rFonts w:ascii="Times New Roman" w:hAnsi="Times New Roman" w:cs="Times New Roman"/>
                <w:sz w:val="18"/>
                <w:lang w:eastAsia="zh-CN"/>
              </w:rPr>
              <w:t>指导教师：________</w:t>
            </w:r>
            <w:r>
              <w:rPr>
                <w:rFonts w:ascii="Times New Roman" w:hAnsi="Times New Roman" w:cs="Times New Roman"/>
                <w:sz w:val="18"/>
                <w:lang w:eastAsia="zh-CN"/>
              </w:rPr>
              <w:br w:type="textWrapping"/>
            </w:r>
            <w:r>
              <w:rPr>
                <w:rFonts w:ascii="Times New Roman" w:hAnsi="Times New Roman" w:cs="Times New Roman"/>
                <w:sz w:val="18"/>
                <w:lang w:eastAsia="zh-CN"/>
              </w:rPr>
              <w:t>提交日期：2026年____月____日</w:t>
            </w:r>
          </w:p>
        </w:tc>
      </w:tr>
      <w:tr w14:paraId="6F613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0" w:type="dxa"/>
            <w:vAlign w:val="center"/>
          </w:tcPr>
          <w:p w14:paraId="66D992D9">
            <w:pPr>
              <w:spacing w:after="0" w:line="240" w:lineRule="auto"/>
              <w:jc w:val="center"/>
              <w:rPr>
                <w:rFonts w:ascii="Times New Roman" w:hAnsi="Times New Roman" w:cs="Times New Roman"/>
              </w:rPr>
            </w:pPr>
            <w:r>
              <w:rPr>
                <w:rFonts w:ascii="Times New Roman" w:hAnsi="Times New Roman" w:cs="Times New Roman"/>
                <w:b/>
                <w:sz w:val="18"/>
              </w:rPr>
              <w:t>1. 作品概述</w:t>
            </w:r>
          </w:p>
        </w:tc>
        <w:tc>
          <w:tcPr>
            <w:tcW w:w="7656" w:type="dxa"/>
            <w:vAlign w:val="center"/>
          </w:tcPr>
          <w:p w14:paraId="43E3746F">
            <w:pPr>
              <w:spacing w:after="0" w:line="240" w:lineRule="auto"/>
              <w:rPr>
                <w:rFonts w:ascii="Times New Roman" w:hAnsi="Times New Roman" w:cs="Times New Roman"/>
                <w:sz w:val="18"/>
                <w:lang w:eastAsia="zh-CN"/>
              </w:rPr>
            </w:pPr>
            <w:r>
              <w:rPr>
                <w:rFonts w:ascii="Times New Roman" w:hAnsi="Times New Roman" w:cs="Times New Roman"/>
                <w:sz w:val="18"/>
                <w:lang w:eastAsia="zh-CN"/>
              </w:rPr>
              <w:t>1.1 作品研究背景与应用场景</w:t>
            </w:r>
          </w:p>
          <w:p w14:paraId="07F6ABDB">
            <w:pPr>
              <w:spacing w:after="0" w:line="240" w:lineRule="auto"/>
              <w:rPr>
                <w:rFonts w:ascii="Times New Roman" w:hAnsi="Times New Roman" w:cs="Times New Roman"/>
                <w:sz w:val="18"/>
                <w:lang w:eastAsia="zh-CN"/>
              </w:rPr>
            </w:pPr>
            <w:r>
              <w:rPr>
                <w:rFonts w:ascii="Times New Roman" w:hAnsi="Times New Roman" w:cs="Times New Roman"/>
                <w:sz w:val="18"/>
                <w:lang w:eastAsia="zh-CN"/>
              </w:rPr>
              <w:t>1.2 现存痛点与问题分析</w:t>
            </w:r>
          </w:p>
          <w:p w14:paraId="1D2BA8C2">
            <w:pPr>
              <w:spacing w:after="0" w:line="240" w:lineRule="auto"/>
              <w:rPr>
                <w:rFonts w:ascii="Times New Roman" w:hAnsi="Times New Roman" w:cs="Times New Roman"/>
                <w:sz w:val="18"/>
                <w:lang w:eastAsia="zh-CN"/>
              </w:rPr>
            </w:pPr>
            <w:r>
              <w:rPr>
                <w:rFonts w:ascii="Times New Roman" w:hAnsi="Times New Roman" w:cs="Times New Roman"/>
                <w:sz w:val="18"/>
                <w:lang w:eastAsia="zh-CN"/>
              </w:rPr>
              <w:t>1.3 作品核心功能与目标</w:t>
            </w:r>
          </w:p>
          <w:p w14:paraId="2EF5D6CC">
            <w:pPr>
              <w:spacing w:after="0" w:line="240" w:lineRule="auto"/>
              <w:rPr>
                <w:rFonts w:ascii="Times New Roman" w:hAnsi="Times New Roman" w:cs="Times New Roman"/>
                <w:sz w:val="18"/>
                <w:lang w:eastAsia="zh-CN"/>
              </w:rPr>
            </w:pPr>
            <w:r>
              <w:rPr>
                <w:rFonts w:ascii="Times New Roman" w:hAnsi="Times New Roman" w:cs="Times New Roman"/>
                <w:sz w:val="18"/>
                <w:lang w:eastAsia="zh-CN"/>
              </w:rPr>
              <w:t>1.4 作品应用价值与适用范围</w:t>
            </w:r>
          </w:p>
          <w:p w14:paraId="283E0C0E">
            <w:pPr>
              <w:spacing w:after="0" w:line="240" w:lineRule="auto"/>
              <w:rPr>
                <w:rFonts w:ascii="Times New Roman" w:hAnsi="Times New Roman" w:cs="Times New Roman"/>
                <w:lang w:eastAsia="zh-CN"/>
              </w:rPr>
            </w:pPr>
            <w:r>
              <w:rPr>
                <w:rFonts w:ascii="Times New Roman" w:hAnsi="Times New Roman" w:cs="Times New Roman"/>
                <w:sz w:val="18"/>
                <w:lang w:eastAsia="zh-CN"/>
              </w:rPr>
              <w:t>1.5 整体技术路线与开发思路</w:t>
            </w:r>
          </w:p>
        </w:tc>
      </w:tr>
      <w:tr w14:paraId="78C76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0" w:type="dxa"/>
            <w:vAlign w:val="center"/>
          </w:tcPr>
          <w:p w14:paraId="7F29D94A">
            <w:pPr>
              <w:spacing w:after="0" w:line="240" w:lineRule="auto"/>
              <w:jc w:val="center"/>
              <w:rPr>
                <w:rFonts w:ascii="Times New Roman" w:hAnsi="Times New Roman" w:cs="Times New Roman"/>
                <w:lang w:eastAsia="zh-CN"/>
              </w:rPr>
            </w:pPr>
            <w:r>
              <w:rPr>
                <w:rFonts w:ascii="Times New Roman" w:hAnsi="Times New Roman" w:cs="Times New Roman"/>
                <w:b/>
                <w:sz w:val="18"/>
              </w:rPr>
              <w:t xml:space="preserve">2. </w:t>
            </w:r>
            <w:r>
              <w:rPr>
                <w:rFonts w:ascii="Times New Roman" w:hAnsi="Times New Roman" w:cs="Times New Roman"/>
                <w:b/>
                <w:sz w:val="18"/>
                <w:lang w:eastAsia="zh-CN"/>
              </w:rPr>
              <w:t>技术方案</w:t>
            </w:r>
          </w:p>
        </w:tc>
        <w:tc>
          <w:tcPr>
            <w:tcW w:w="7656" w:type="dxa"/>
            <w:vAlign w:val="center"/>
          </w:tcPr>
          <w:p w14:paraId="0381E499">
            <w:pPr>
              <w:spacing w:after="0" w:line="240" w:lineRule="auto"/>
              <w:rPr>
                <w:rFonts w:ascii="Times New Roman" w:hAnsi="Times New Roman" w:cs="Times New Roman"/>
                <w:sz w:val="18"/>
                <w:lang w:eastAsia="zh-CN"/>
              </w:rPr>
            </w:pPr>
            <w:r>
              <w:rPr>
                <w:rFonts w:ascii="Times New Roman" w:hAnsi="Times New Roman" w:cs="Times New Roman"/>
                <w:sz w:val="18"/>
                <w:lang w:eastAsia="zh-CN"/>
              </w:rPr>
              <w:t>2.1 系统整体总体架构设计</w:t>
            </w:r>
          </w:p>
          <w:p w14:paraId="292B66AC">
            <w:pPr>
              <w:spacing w:after="0" w:line="240" w:lineRule="auto"/>
              <w:rPr>
                <w:rFonts w:ascii="Times New Roman" w:hAnsi="Times New Roman" w:cs="Times New Roman"/>
                <w:sz w:val="18"/>
                <w:lang w:eastAsia="zh-CN"/>
              </w:rPr>
            </w:pPr>
            <w:r>
              <w:rPr>
                <w:rFonts w:ascii="Times New Roman" w:hAnsi="Times New Roman" w:cs="Times New Roman"/>
                <w:sz w:val="18"/>
                <w:lang w:eastAsia="zh-CN"/>
              </w:rPr>
              <w:t>2.2 核心开发技术与工具栈</w:t>
            </w:r>
          </w:p>
          <w:p w14:paraId="010EAAF5">
            <w:pPr>
              <w:spacing w:after="0" w:line="240" w:lineRule="auto"/>
              <w:rPr>
                <w:rFonts w:ascii="Times New Roman" w:hAnsi="Times New Roman" w:cs="Times New Roman"/>
                <w:sz w:val="18"/>
              </w:rPr>
            </w:pPr>
            <w:r>
              <w:rPr>
                <w:rFonts w:ascii="Times New Roman" w:hAnsi="Times New Roman" w:cs="Times New Roman"/>
                <w:sz w:val="18"/>
              </w:rPr>
              <w:t>2.3 核心AI算法与模型原理</w:t>
            </w:r>
          </w:p>
          <w:p w14:paraId="2AC11DA5">
            <w:pPr>
              <w:spacing w:after="0" w:line="240" w:lineRule="auto"/>
              <w:rPr>
                <w:rFonts w:ascii="Times New Roman" w:hAnsi="Times New Roman" w:cs="Times New Roman"/>
                <w:sz w:val="18"/>
                <w:lang w:eastAsia="zh-CN"/>
              </w:rPr>
            </w:pPr>
            <w:r>
              <w:rPr>
                <w:rFonts w:ascii="Times New Roman" w:hAnsi="Times New Roman" w:cs="Times New Roman"/>
                <w:sz w:val="18"/>
                <w:lang w:eastAsia="zh-CN"/>
              </w:rPr>
              <w:t>2.4 数据集构建与数据预处理方案</w:t>
            </w:r>
          </w:p>
          <w:p w14:paraId="4D9B15F6">
            <w:pPr>
              <w:spacing w:after="0" w:line="240" w:lineRule="auto"/>
              <w:rPr>
                <w:rFonts w:ascii="Times New Roman" w:hAnsi="Times New Roman" w:cs="Times New Roman"/>
                <w:sz w:val="18"/>
                <w:lang w:eastAsia="zh-CN"/>
              </w:rPr>
            </w:pPr>
            <w:r>
              <w:rPr>
                <w:rFonts w:ascii="Times New Roman" w:hAnsi="Times New Roman" w:cs="Times New Roman"/>
                <w:sz w:val="18"/>
                <w:lang w:eastAsia="zh-CN"/>
              </w:rPr>
              <w:t>2.5 模型优化与改进方案</w:t>
            </w:r>
          </w:p>
          <w:p w14:paraId="51A66D99">
            <w:pPr>
              <w:spacing w:after="0" w:line="240" w:lineRule="auto"/>
              <w:rPr>
                <w:rFonts w:ascii="Times New Roman" w:hAnsi="Times New Roman" w:cs="Times New Roman"/>
                <w:lang w:eastAsia="zh-CN"/>
              </w:rPr>
            </w:pPr>
            <w:r>
              <w:rPr>
                <w:rFonts w:ascii="Times New Roman" w:hAnsi="Times New Roman" w:cs="Times New Roman"/>
                <w:sz w:val="18"/>
                <w:lang w:eastAsia="zh-CN"/>
              </w:rPr>
              <w:t>2.6 系统业务流程设计</w:t>
            </w:r>
          </w:p>
        </w:tc>
      </w:tr>
      <w:tr w14:paraId="7F50C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0" w:type="dxa"/>
            <w:vAlign w:val="center"/>
          </w:tcPr>
          <w:p w14:paraId="14A27736">
            <w:pPr>
              <w:spacing w:after="0" w:line="240" w:lineRule="auto"/>
              <w:jc w:val="center"/>
              <w:rPr>
                <w:rFonts w:ascii="Times New Roman" w:hAnsi="Times New Roman" w:cs="Times New Roman"/>
                <w:lang w:eastAsia="zh-CN"/>
              </w:rPr>
            </w:pPr>
            <w:r>
              <w:rPr>
                <w:rFonts w:ascii="Times New Roman" w:hAnsi="Times New Roman" w:cs="Times New Roman"/>
                <w:b/>
                <w:sz w:val="18"/>
              </w:rPr>
              <w:t xml:space="preserve">3. </w:t>
            </w:r>
            <w:r>
              <w:rPr>
                <w:rFonts w:ascii="Times New Roman" w:hAnsi="Times New Roman" w:cs="Times New Roman"/>
                <w:b/>
                <w:sz w:val="18"/>
                <w:lang w:eastAsia="zh-CN"/>
              </w:rPr>
              <w:t>系统实现</w:t>
            </w:r>
          </w:p>
        </w:tc>
        <w:tc>
          <w:tcPr>
            <w:tcW w:w="7656" w:type="dxa"/>
            <w:vAlign w:val="center"/>
          </w:tcPr>
          <w:p w14:paraId="37C4038C">
            <w:pPr>
              <w:spacing w:after="0" w:line="240" w:lineRule="auto"/>
              <w:rPr>
                <w:rFonts w:ascii="Times New Roman" w:hAnsi="Times New Roman" w:cs="Times New Roman"/>
                <w:sz w:val="18"/>
                <w:lang w:eastAsia="zh-CN"/>
              </w:rPr>
            </w:pPr>
            <w:r>
              <w:rPr>
                <w:rFonts w:ascii="Times New Roman" w:hAnsi="Times New Roman" w:cs="Times New Roman"/>
                <w:sz w:val="18"/>
                <w:lang w:eastAsia="zh-CN"/>
              </w:rPr>
              <w:t>3.1 软硬件运行环境配置</w:t>
            </w:r>
          </w:p>
          <w:p w14:paraId="75C8DCC9">
            <w:pPr>
              <w:spacing w:after="0" w:line="240" w:lineRule="auto"/>
              <w:rPr>
                <w:rFonts w:ascii="Times New Roman" w:hAnsi="Times New Roman" w:cs="Times New Roman"/>
                <w:sz w:val="18"/>
                <w:lang w:eastAsia="zh-CN"/>
              </w:rPr>
            </w:pPr>
            <w:r>
              <w:rPr>
                <w:rFonts w:ascii="Times New Roman" w:hAnsi="Times New Roman" w:cs="Times New Roman"/>
                <w:sz w:val="18"/>
                <w:lang w:eastAsia="zh-CN"/>
              </w:rPr>
              <w:t>3.2 系统功能模块详细实现</w:t>
            </w:r>
          </w:p>
          <w:p w14:paraId="35CAFD70">
            <w:pPr>
              <w:spacing w:after="0" w:line="240" w:lineRule="auto"/>
              <w:rPr>
                <w:rFonts w:ascii="Times New Roman" w:hAnsi="Times New Roman" w:cs="Times New Roman"/>
                <w:sz w:val="18"/>
                <w:lang w:eastAsia="zh-CN"/>
              </w:rPr>
            </w:pPr>
            <w:r>
              <w:rPr>
                <w:rFonts w:ascii="Times New Roman" w:hAnsi="Times New Roman" w:cs="Times New Roman"/>
                <w:sz w:val="18"/>
                <w:lang w:eastAsia="zh-CN"/>
              </w:rPr>
              <w:t>3.3 核心AI功能代码逻辑实现</w:t>
            </w:r>
          </w:p>
          <w:p w14:paraId="47697340">
            <w:pPr>
              <w:spacing w:after="0" w:line="240" w:lineRule="auto"/>
              <w:rPr>
                <w:rFonts w:ascii="Times New Roman" w:hAnsi="Times New Roman" w:cs="Times New Roman"/>
                <w:sz w:val="18"/>
                <w:lang w:eastAsia="zh-CN"/>
              </w:rPr>
            </w:pPr>
            <w:r>
              <w:rPr>
                <w:rFonts w:ascii="Times New Roman" w:hAnsi="Times New Roman" w:cs="Times New Roman"/>
                <w:sz w:val="18"/>
                <w:lang w:eastAsia="zh-CN"/>
              </w:rPr>
              <w:t>3.4 界面交互功能实现</w:t>
            </w:r>
          </w:p>
          <w:p w14:paraId="3377359E">
            <w:pPr>
              <w:spacing w:after="0" w:line="240" w:lineRule="auto"/>
              <w:rPr>
                <w:rFonts w:ascii="Times New Roman" w:hAnsi="Times New Roman" w:cs="Times New Roman"/>
                <w:lang w:eastAsia="zh-CN"/>
              </w:rPr>
            </w:pPr>
            <w:r>
              <w:rPr>
                <w:rFonts w:ascii="Times New Roman" w:hAnsi="Times New Roman" w:cs="Times New Roman"/>
                <w:sz w:val="18"/>
                <w:lang w:eastAsia="zh-CN"/>
              </w:rPr>
              <w:t>3.5 系统部署与运行实现</w:t>
            </w:r>
          </w:p>
        </w:tc>
      </w:tr>
      <w:tr w14:paraId="76A43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0" w:type="dxa"/>
            <w:vAlign w:val="center"/>
          </w:tcPr>
          <w:p w14:paraId="57EDEB8A">
            <w:pPr>
              <w:spacing w:after="0" w:line="240" w:lineRule="auto"/>
              <w:jc w:val="center"/>
              <w:rPr>
                <w:rFonts w:ascii="Times New Roman" w:hAnsi="Times New Roman" w:cs="Times New Roman"/>
                <w:lang w:eastAsia="zh-CN"/>
              </w:rPr>
            </w:pPr>
            <w:r>
              <w:rPr>
                <w:rFonts w:ascii="Times New Roman" w:hAnsi="Times New Roman" w:cs="Times New Roman"/>
                <w:b/>
                <w:sz w:val="18"/>
              </w:rPr>
              <w:t xml:space="preserve">4. </w:t>
            </w:r>
            <w:r>
              <w:rPr>
                <w:rFonts w:ascii="Times New Roman" w:hAnsi="Times New Roman" w:cs="Times New Roman"/>
                <w:b/>
                <w:sz w:val="18"/>
                <w:lang w:eastAsia="zh-CN"/>
              </w:rPr>
              <w:t>系统测试</w:t>
            </w:r>
          </w:p>
        </w:tc>
        <w:tc>
          <w:tcPr>
            <w:tcW w:w="7656" w:type="dxa"/>
            <w:vAlign w:val="center"/>
          </w:tcPr>
          <w:p w14:paraId="5D71F55B">
            <w:pPr>
              <w:spacing w:after="0" w:line="240" w:lineRule="auto"/>
              <w:rPr>
                <w:rFonts w:ascii="Times New Roman" w:hAnsi="Times New Roman" w:cs="Times New Roman"/>
                <w:sz w:val="18"/>
                <w:lang w:eastAsia="zh-CN"/>
              </w:rPr>
            </w:pPr>
            <w:r>
              <w:rPr>
                <w:rFonts w:ascii="Times New Roman" w:hAnsi="Times New Roman" w:cs="Times New Roman"/>
                <w:sz w:val="18"/>
                <w:lang w:eastAsia="zh-CN"/>
              </w:rPr>
              <w:t>4.1 测试环境与测试方案</w:t>
            </w:r>
          </w:p>
          <w:p w14:paraId="77DE974C">
            <w:pPr>
              <w:spacing w:after="0" w:line="240" w:lineRule="auto"/>
              <w:rPr>
                <w:rFonts w:ascii="Times New Roman" w:hAnsi="Times New Roman" w:cs="Times New Roman"/>
                <w:sz w:val="18"/>
                <w:lang w:eastAsia="zh-CN"/>
              </w:rPr>
            </w:pPr>
            <w:r>
              <w:rPr>
                <w:rFonts w:ascii="Times New Roman" w:hAnsi="Times New Roman" w:cs="Times New Roman"/>
                <w:sz w:val="18"/>
                <w:lang w:eastAsia="zh-CN"/>
              </w:rPr>
              <w:t>4.2 功能完整性测试</w:t>
            </w:r>
          </w:p>
          <w:p w14:paraId="315F2663">
            <w:pPr>
              <w:spacing w:after="0" w:line="240" w:lineRule="auto"/>
              <w:rPr>
                <w:rFonts w:ascii="Times New Roman" w:hAnsi="Times New Roman" w:cs="Times New Roman"/>
                <w:sz w:val="18"/>
                <w:lang w:eastAsia="zh-CN"/>
              </w:rPr>
            </w:pPr>
            <w:r>
              <w:rPr>
                <w:rFonts w:ascii="Times New Roman" w:hAnsi="Times New Roman" w:cs="Times New Roman"/>
                <w:sz w:val="18"/>
                <w:lang w:eastAsia="zh-CN"/>
              </w:rPr>
              <w:t>4.3 AI模型性能测试（精度、速度、稳定性）</w:t>
            </w:r>
          </w:p>
          <w:p w14:paraId="2A506D79">
            <w:pPr>
              <w:spacing w:after="0" w:line="240" w:lineRule="auto"/>
              <w:rPr>
                <w:rFonts w:ascii="Times New Roman" w:hAnsi="Times New Roman" w:cs="Times New Roman"/>
                <w:sz w:val="18"/>
                <w:lang w:eastAsia="zh-CN"/>
              </w:rPr>
            </w:pPr>
            <w:r>
              <w:rPr>
                <w:rFonts w:ascii="Times New Roman" w:hAnsi="Times New Roman" w:cs="Times New Roman"/>
                <w:sz w:val="18"/>
                <w:lang w:eastAsia="zh-CN"/>
              </w:rPr>
              <w:t>4.4 兼容性与稳定性测试</w:t>
            </w:r>
          </w:p>
          <w:p w14:paraId="6A8475B3">
            <w:pPr>
              <w:spacing w:after="0" w:line="240" w:lineRule="auto"/>
              <w:rPr>
                <w:rFonts w:ascii="Times New Roman" w:hAnsi="Times New Roman" w:cs="Times New Roman"/>
                <w:lang w:eastAsia="zh-CN"/>
              </w:rPr>
            </w:pPr>
            <w:r>
              <w:rPr>
                <w:rFonts w:ascii="Times New Roman" w:hAnsi="Times New Roman" w:cs="Times New Roman"/>
                <w:sz w:val="18"/>
                <w:lang w:eastAsia="zh-CN"/>
              </w:rPr>
              <w:t>4.5 测试结果分析与问题优化</w:t>
            </w:r>
          </w:p>
        </w:tc>
      </w:tr>
      <w:tr w14:paraId="7193B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0" w:type="dxa"/>
            <w:vAlign w:val="center"/>
          </w:tcPr>
          <w:p w14:paraId="15D6546C">
            <w:pPr>
              <w:spacing w:after="0" w:line="240" w:lineRule="auto"/>
              <w:jc w:val="center"/>
              <w:rPr>
                <w:rFonts w:ascii="Times New Roman" w:hAnsi="Times New Roman" w:cs="Times New Roman"/>
              </w:rPr>
            </w:pPr>
            <w:r>
              <w:rPr>
                <w:rFonts w:ascii="Times New Roman" w:hAnsi="Times New Roman" w:cs="Times New Roman"/>
                <w:b/>
                <w:sz w:val="18"/>
              </w:rPr>
              <w:t>5. 作品特色与创新</w:t>
            </w:r>
          </w:p>
        </w:tc>
        <w:tc>
          <w:tcPr>
            <w:tcW w:w="7656" w:type="dxa"/>
            <w:vAlign w:val="center"/>
          </w:tcPr>
          <w:p w14:paraId="5A717F96">
            <w:pPr>
              <w:spacing w:after="0" w:line="240" w:lineRule="auto"/>
              <w:rPr>
                <w:rFonts w:ascii="Times New Roman" w:hAnsi="Times New Roman" w:cs="Times New Roman"/>
                <w:sz w:val="18"/>
                <w:lang w:eastAsia="zh-CN"/>
              </w:rPr>
            </w:pPr>
            <w:r>
              <w:rPr>
                <w:rFonts w:ascii="Times New Roman" w:hAnsi="Times New Roman" w:cs="Times New Roman"/>
                <w:sz w:val="18"/>
                <w:lang w:eastAsia="zh-CN"/>
              </w:rPr>
              <w:t>5.1 技术层面创新点</w:t>
            </w:r>
          </w:p>
          <w:p w14:paraId="4F387ADA">
            <w:pPr>
              <w:spacing w:after="0" w:line="240" w:lineRule="auto"/>
              <w:rPr>
                <w:rFonts w:ascii="Times New Roman" w:hAnsi="Times New Roman" w:cs="Times New Roman"/>
                <w:sz w:val="18"/>
                <w:lang w:eastAsia="zh-CN"/>
              </w:rPr>
            </w:pPr>
            <w:r>
              <w:rPr>
                <w:rFonts w:ascii="Times New Roman" w:hAnsi="Times New Roman" w:cs="Times New Roman"/>
                <w:sz w:val="18"/>
                <w:lang w:eastAsia="zh-CN"/>
              </w:rPr>
              <w:t>5.2 功能与应用场景创新</w:t>
            </w:r>
          </w:p>
          <w:p w14:paraId="44CDE379">
            <w:pPr>
              <w:spacing w:after="0" w:line="240" w:lineRule="auto"/>
              <w:rPr>
                <w:rFonts w:ascii="Times New Roman" w:hAnsi="Times New Roman" w:cs="Times New Roman"/>
                <w:sz w:val="18"/>
                <w:lang w:eastAsia="zh-CN"/>
              </w:rPr>
            </w:pPr>
            <w:r>
              <w:rPr>
                <w:rFonts w:ascii="Times New Roman" w:hAnsi="Times New Roman" w:cs="Times New Roman"/>
                <w:sz w:val="18"/>
                <w:lang w:eastAsia="zh-CN"/>
              </w:rPr>
              <w:t>5.3 性能与实用性优势</w:t>
            </w:r>
          </w:p>
          <w:p w14:paraId="299C707A">
            <w:pPr>
              <w:spacing w:after="0" w:line="240" w:lineRule="auto"/>
              <w:rPr>
                <w:rFonts w:ascii="Times New Roman" w:hAnsi="Times New Roman" w:cs="Times New Roman"/>
                <w:lang w:eastAsia="zh-CN"/>
              </w:rPr>
            </w:pPr>
            <w:r>
              <w:rPr>
                <w:rFonts w:ascii="Times New Roman" w:hAnsi="Times New Roman" w:cs="Times New Roman"/>
                <w:sz w:val="18"/>
                <w:lang w:eastAsia="zh-CN"/>
              </w:rPr>
              <w:t>5.4 相较于传统方案的优势对比</w:t>
            </w:r>
          </w:p>
        </w:tc>
      </w:tr>
      <w:tr w14:paraId="54C3C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0" w:type="dxa"/>
            <w:vAlign w:val="center"/>
          </w:tcPr>
          <w:p w14:paraId="4A18786F">
            <w:pPr>
              <w:spacing w:after="0" w:line="240" w:lineRule="auto"/>
              <w:jc w:val="center"/>
              <w:rPr>
                <w:rFonts w:ascii="Times New Roman" w:hAnsi="Times New Roman" w:cs="Times New Roman"/>
              </w:rPr>
            </w:pPr>
            <w:r>
              <w:rPr>
                <w:rFonts w:ascii="Times New Roman" w:hAnsi="Times New Roman" w:cs="Times New Roman"/>
                <w:b/>
                <w:sz w:val="18"/>
              </w:rPr>
              <w:t>6. 创作总结</w:t>
            </w:r>
          </w:p>
        </w:tc>
        <w:tc>
          <w:tcPr>
            <w:tcW w:w="7656" w:type="dxa"/>
            <w:vAlign w:val="center"/>
          </w:tcPr>
          <w:p w14:paraId="27D12373">
            <w:pPr>
              <w:spacing w:after="0" w:line="240" w:lineRule="auto"/>
              <w:rPr>
                <w:rFonts w:ascii="Times New Roman" w:hAnsi="Times New Roman" w:cs="Times New Roman"/>
                <w:sz w:val="18"/>
                <w:lang w:eastAsia="zh-CN"/>
              </w:rPr>
            </w:pPr>
            <w:r>
              <w:rPr>
                <w:rFonts w:ascii="Times New Roman" w:hAnsi="Times New Roman" w:cs="Times New Roman"/>
                <w:sz w:val="18"/>
                <w:lang w:eastAsia="zh-CN"/>
              </w:rPr>
              <w:t>6.1 作品整体完成情况</w:t>
            </w:r>
          </w:p>
          <w:p w14:paraId="1D49C68D">
            <w:pPr>
              <w:spacing w:after="0" w:line="240" w:lineRule="auto"/>
              <w:rPr>
                <w:rFonts w:ascii="Times New Roman" w:hAnsi="Times New Roman" w:cs="Times New Roman"/>
                <w:sz w:val="18"/>
                <w:lang w:eastAsia="zh-CN"/>
              </w:rPr>
            </w:pPr>
            <w:r>
              <w:rPr>
                <w:rFonts w:ascii="Times New Roman" w:hAnsi="Times New Roman" w:cs="Times New Roman"/>
                <w:sz w:val="18"/>
                <w:lang w:eastAsia="zh-CN"/>
              </w:rPr>
              <w:t>6.2 开发过程难点与解决方法</w:t>
            </w:r>
          </w:p>
          <w:p w14:paraId="3252C58C">
            <w:pPr>
              <w:spacing w:after="0" w:line="240" w:lineRule="auto"/>
              <w:rPr>
                <w:rFonts w:ascii="Times New Roman" w:hAnsi="Times New Roman" w:cs="Times New Roman"/>
                <w:sz w:val="18"/>
                <w:lang w:eastAsia="zh-CN"/>
              </w:rPr>
            </w:pPr>
            <w:r>
              <w:rPr>
                <w:rFonts w:ascii="Times New Roman" w:hAnsi="Times New Roman" w:cs="Times New Roman"/>
                <w:sz w:val="18"/>
                <w:lang w:eastAsia="zh-CN"/>
              </w:rPr>
              <w:t>6.3 作品存在的不足与局限</w:t>
            </w:r>
          </w:p>
          <w:p w14:paraId="2C7159C9">
            <w:pPr>
              <w:spacing w:after="0" w:line="240" w:lineRule="auto"/>
              <w:rPr>
                <w:rFonts w:ascii="Times New Roman" w:hAnsi="Times New Roman" w:cs="Times New Roman"/>
                <w:sz w:val="18"/>
                <w:lang w:eastAsia="zh-CN"/>
              </w:rPr>
            </w:pPr>
            <w:r>
              <w:rPr>
                <w:rFonts w:ascii="Times New Roman" w:hAnsi="Times New Roman" w:cs="Times New Roman"/>
                <w:sz w:val="18"/>
                <w:lang w:eastAsia="zh-CN"/>
              </w:rPr>
              <w:t>6.4 后续优化与展望</w:t>
            </w:r>
          </w:p>
          <w:p w14:paraId="138E4A44">
            <w:pPr>
              <w:spacing w:after="0" w:line="240" w:lineRule="auto"/>
              <w:rPr>
                <w:rFonts w:ascii="Times New Roman" w:hAnsi="Times New Roman" w:cs="Times New Roman"/>
              </w:rPr>
            </w:pPr>
            <w:r>
              <w:rPr>
                <w:rFonts w:ascii="Times New Roman" w:hAnsi="Times New Roman" w:cs="Times New Roman"/>
                <w:sz w:val="18"/>
              </w:rPr>
              <w:t>6.5 创作心得体会</w:t>
            </w:r>
          </w:p>
        </w:tc>
      </w:tr>
      <w:tr w14:paraId="642D0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0" w:type="dxa"/>
            <w:vAlign w:val="center"/>
          </w:tcPr>
          <w:p w14:paraId="75FB3FDA">
            <w:pPr>
              <w:spacing w:after="0" w:line="240" w:lineRule="auto"/>
              <w:jc w:val="center"/>
              <w:rPr>
                <w:rFonts w:ascii="Times New Roman" w:hAnsi="Times New Roman" w:cs="Times New Roman"/>
              </w:rPr>
            </w:pPr>
            <w:r>
              <w:rPr>
                <w:rFonts w:ascii="Times New Roman" w:hAnsi="Times New Roman" w:cs="Times New Roman"/>
                <w:b/>
                <w:sz w:val="18"/>
              </w:rPr>
              <w:t>7. 参考资料</w:t>
            </w:r>
          </w:p>
        </w:tc>
        <w:tc>
          <w:tcPr>
            <w:tcW w:w="7656" w:type="dxa"/>
            <w:vAlign w:val="center"/>
          </w:tcPr>
          <w:p w14:paraId="42CD972A">
            <w:pPr>
              <w:spacing w:after="0" w:line="240" w:lineRule="auto"/>
              <w:rPr>
                <w:rFonts w:ascii="Times New Roman" w:hAnsi="Times New Roman" w:cs="Times New Roman"/>
                <w:lang w:eastAsia="zh-CN"/>
              </w:rPr>
            </w:pPr>
            <w:r>
              <w:rPr>
                <w:rFonts w:ascii="Times New Roman" w:hAnsi="Times New Roman" w:cs="Times New Roman"/>
                <w:sz w:val="18"/>
                <w:lang w:eastAsia="zh-CN"/>
              </w:rPr>
              <w:t>7.1 创作过程中参考的文献、资料、素材来源</w:t>
            </w:r>
            <w:r>
              <w:rPr>
                <w:rFonts w:ascii="Times New Roman" w:hAnsi="Times New Roman" w:cs="Times New Roman"/>
                <w:sz w:val="18"/>
                <w:lang w:eastAsia="zh-CN"/>
              </w:rPr>
              <w:br w:type="textWrapping"/>
            </w:r>
            <w:r>
              <w:rPr>
                <w:rFonts w:ascii="Times New Roman" w:hAnsi="Times New Roman" w:cs="Times New Roman"/>
                <w:sz w:val="18"/>
                <w:lang w:eastAsia="zh-CN"/>
              </w:rPr>
              <w:t>7.2 第三方资源使用情况说明及授权依据</w:t>
            </w:r>
          </w:p>
        </w:tc>
      </w:tr>
    </w:tbl>
    <w:p w14:paraId="2DA30E2B">
      <w:pPr>
        <w:spacing w:before="160" w:after="80"/>
        <w:rPr>
          <w:rFonts w:ascii="Times New Roman" w:hAnsi="Times New Roman" w:cs="Times New Roman"/>
        </w:rPr>
      </w:pPr>
      <w:r>
        <w:rPr>
          <w:rFonts w:ascii="Times New Roman" w:hAnsi="Times New Roman" w:eastAsia="黑体" w:cs="Times New Roman"/>
          <w:b/>
          <w:sz w:val="24"/>
        </w:rPr>
        <w:t>（</w:t>
      </w:r>
      <w:r>
        <w:rPr>
          <w:rFonts w:ascii="Times New Roman" w:hAnsi="Times New Roman" w:eastAsia="黑体" w:cs="Times New Roman"/>
          <w:b/>
          <w:sz w:val="24"/>
          <w:lang w:eastAsia="zh-CN"/>
        </w:rPr>
        <w:t>二</w:t>
      </w:r>
      <w:r>
        <w:rPr>
          <w:rFonts w:ascii="Times New Roman" w:hAnsi="Times New Roman" w:eastAsia="黑体" w:cs="Times New Roman"/>
          <w:b/>
          <w:sz w:val="24"/>
        </w:rPr>
        <w:t>）作品信息概要表（→ 0</w:t>
      </w:r>
      <w:r>
        <w:rPr>
          <w:rFonts w:ascii="Times New Roman" w:hAnsi="Times New Roman" w:eastAsia="黑体" w:cs="Times New Roman"/>
          <w:b/>
          <w:sz w:val="24"/>
          <w:lang w:eastAsia="zh-CN"/>
        </w:rPr>
        <w:t>4</w:t>
      </w:r>
      <w:r>
        <w:rPr>
          <w:rFonts w:ascii="Times New Roman" w:hAnsi="Times New Roman" w:eastAsia="黑体" w:cs="Times New Roman"/>
          <w:b/>
          <w:sz w:val="24"/>
        </w:rPr>
        <w:t>_作品信息）</w:t>
      </w:r>
    </w:p>
    <w:p w14:paraId="63635B50">
      <w:pPr>
        <w:spacing w:line="300" w:lineRule="auto"/>
        <w:ind w:firstLine="420"/>
        <w:rPr>
          <w:rFonts w:ascii="Times New Roman" w:hAnsi="Times New Roman" w:cs="Times New Roman"/>
          <w:lang w:eastAsia="zh-CN"/>
        </w:rPr>
      </w:pPr>
      <w:r>
        <w:rPr>
          <w:rFonts w:ascii="Times New Roman" w:hAnsi="Times New Roman" w:cs="Times New Roman"/>
          <w:lang w:eastAsia="zh-CN"/>
        </w:rPr>
        <w:t>请按以下格式填写作品信息概要表，生成PDF后上传至03_作品信息文件夹。此表用于评审快速了解作品全貌。</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4"/>
        <w:gridCol w:w="6798"/>
      </w:tblGrid>
      <w:tr w14:paraId="3912A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75B30824">
            <w:pPr>
              <w:spacing w:after="0" w:line="240" w:lineRule="auto"/>
              <w:jc w:val="center"/>
              <w:rPr>
                <w:rFonts w:ascii="Times New Roman" w:hAnsi="Times New Roman" w:cs="Times New Roman"/>
              </w:rPr>
            </w:pPr>
            <w:r>
              <w:rPr>
                <w:rFonts w:ascii="Times New Roman" w:hAnsi="Times New Roman" w:cs="Times New Roman"/>
                <w:b/>
                <w:sz w:val="18"/>
              </w:rPr>
              <w:t>作品名称</w:t>
            </w:r>
          </w:p>
        </w:tc>
        <w:tc>
          <w:tcPr>
            <w:tcW w:w="7937" w:type="dxa"/>
            <w:vAlign w:val="center"/>
          </w:tcPr>
          <w:p w14:paraId="704C457C">
            <w:pPr>
              <w:spacing w:after="0" w:line="240" w:lineRule="auto"/>
              <w:rPr>
                <w:rFonts w:ascii="Times New Roman" w:hAnsi="Times New Roman" w:cs="Times New Roman"/>
                <w:lang w:eastAsia="zh-CN"/>
              </w:rPr>
            </w:pPr>
            <w:r>
              <w:rPr>
                <w:rFonts w:ascii="Times New Roman" w:hAnsi="Times New Roman" w:cs="Times New Roman"/>
                <w:sz w:val="18"/>
                <w:lang w:eastAsia="zh-CN"/>
              </w:rPr>
              <w:t>（填写完整的作品名称）</w:t>
            </w:r>
          </w:p>
        </w:tc>
      </w:tr>
      <w:tr w14:paraId="4EF29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1AEB3DB9">
            <w:pPr>
              <w:spacing w:after="0" w:line="240" w:lineRule="auto"/>
              <w:jc w:val="center"/>
              <w:rPr>
                <w:rFonts w:ascii="Times New Roman" w:hAnsi="Times New Roman" w:cs="Times New Roman"/>
              </w:rPr>
            </w:pPr>
            <w:r>
              <w:rPr>
                <w:rFonts w:ascii="Times New Roman" w:hAnsi="Times New Roman" w:cs="Times New Roman"/>
                <w:b/>
                <w:sz w:val="18"/>
              </w:rPr>
              <w:t>所选分类</w:t>
            </w:r>
          </w:p>
        </w:tc>
        <w:tc>
          <w:tcPr>
            <w:tcW w:w="7937" w:type="dxa"/>
            <w:vAlign w:val="center"/>
          </w:tcPr>
          <w:p w14:paraId="4DABB2AE">
            <w:pPr>
              <w:spacing w:after="0" w:line="240" w:lineRule="auto"/>
              <w:rPr>
                <w:rFonts w:ascii="Times New Roman" w:hAnsi="Times New Roman" w:cs="Times New Roman"/>
                <w:lang w:eastAsia="zh-CN"/>
              </w:rPr>
            </w:pPr>
            <w:r>
              <w:rPr>
                <w:rFonts w:ascii="Times New Roman" w:hAnsi="Times New Roman" w:cs="Times New Roman"/>
                <w:sz w:val="18"/>
                <w:lang w:eastAsia="zh-CN"/>
              </w:rPr>
              <w:t>□ 自选命题  □ 企业命题</w:t>
            </w:r>
          </w:p>
        </w:tc>
      </w:tr>
      <w:tr w14:paraId="0D287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4C1259F6">
            <w:pPr>
              <w:spacing w:after="0" w:line="240" w:lineRule="auto"/>
              <w:jc w:val="center"/>
              <w:rPr>
                <w:rFonts w:ascii="Times New Roman" w:hAnsi="Times New Roman" w:cs="Times New Roman"/>
              </w:rPr>
            </w:pPr>
            <w:r>
              <w:rPr>
                <w:rFonts w:ascii="Times New Roman" w:hAnsi="Times New Roman" w:cs="Times New Roman"/>
                <w:b/>
                <w:sz w:val="18"/>
              </w:rPr>
              <w:t>团队信息</w:t>
            </w:r>
          </w:p>
        </w:tc>
        <w:tc>
          <w:tcPr>
            <w:tcW w:w="7937" w:type="dxa"/>
            <w:vAlign w:val="center"/>
          </w:tcPr>
          <w:p w14:paraId="77121E7C">
            <w:pPr>
              <w:spacing w:after="0" w:line="240" w:lineRule="auto"/>
              <w:rPr>
                <w:rFonts w:ascii="Times New Roman" w:hAnsi="Times New Roman" w:cs="Times New Roman"/>
              </w:rPr>
            </w:pPr>
            <w:r>
              <w:rPr>
                <w:rFonts w:ascii="Times New Roman" w:hAnsi="Times New Roman" w:cs="Times New Roman"/>
                <w:sz w:val="18"/>
                <w:lang w:eastAsia="zh-CN"/>
              </w:rPr>
              <w:t>学校名称：________   队长姓名：________   联系电话：________</w:t>
            </w:r>
            <w:r>
              <w:rPr>
                <w:rFonts w:ascii="Times New Roman" w:hAnsi="Times New Roman" w:cs="Times New Roman"/>
                <w:sz w:val="18"/>
                <w:lang w:eastAsia="zh-CN"/>
              </w:rPr>
              <w:br w:type="textWrapping"/>
            </w:r>
            <w:r>
              <w:rPr>
                <w:rFonts w:ascii="Times New Roman" w:hAnsi="Times New Roman" w:cs="Times New Roman"/>
                <w:sz w:val="18"/>
                <w:lang w:eastAsia="zh-CN"/>
              </w:rPr>
              <w:t xml:space="preserve">团队成员（含队长共__人）：1.________ </w:t>
            </w:r>
            <w:r>
              <w:rPr>
                <w:rFonts w:ascii="Times New Roman" w:hAnsi="Times New Roman" w:cs="Times New Roman"/>
                <w:sz w:val="18"/>
              </w:rPr>
              <w:t>2.________ 3.________ 4.________ 5.________</w:t>
            </w:r>
            <w:r>
              <w:rPr>
                <w:rFonts w:ascii="Times New Roman" w:hAnsi="Times New Roman" w:cs="Times New Roman"/>
                <w:sz w:val="18"/>
              </w:rPr>
              <w:br w:type="textWrapping"/>
            </w:r>
            <w:r>
              <w:rPr>
                <w:rFonts w:ascii="Times New Roman" w:hAnsi="Times New Roman" w:cs="Times New Roman"/>
                <w:sz w:val="18"/>
              </w:rPr>
              <w:t>指导教师：________（不超过2人）</w:t>
            </w:r>
          </w:p>
        </w:tc>
      </w:tr>
      <w:tr w14:paraId="5FF3B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65AB30F5">
            <w:pPr>
              <w:spacing w:after="0" w:line="240" w:lineRule="auto"/>
              <w:jc w:val="center"/>
              <w:rPr>
                <w:rFonts w:ascii="Times New Roman" w:hAnsi="Times New Roman" w:cs="Times New Roman"/>
              </w:rPr>
            </w:pPr>
            <w:r>
              <w:rPr>
                <w:rFonts w:ascii="Times New Roman" w:hAnsi="Times New Roman" w:cs="Times New Roman"/>
                <w:b/>
                <w:sz w:val="18"/>
              </w:rPr>
              <w:t>作品简介</w:t>
            </w:r>
          </w:p>
        </w:tc>
        <w:tc>
          <w:tcPr>
            <w:tcW w:w="7937" w:type="dxa"/>
            <w:vAlign w:val="center"/>
          </w:tcPr>
          <w:p w14:paraId="738211D9">
            <w:pPr>
              <w:spacing w:after="0" w:line="240" w:lineRule="auto"/>
              <w:rPr>
                <w:rFonts w:ascii="Times New Roman" w:hAnsi="Times New Roman" w:cs="Times New Roman"/>
                <w:lang w:eastAsia="zh-CN"/>
              </w:rPr>
            </w:pPr>
            <w:r>
              <w:rPr>
                <w:rFonts w:ascii="Times New Roman" w:hAnsi="Times New Roman" w:cs="Times New Roman"/>
                <w:sz w:val="18"/>
                <w:lang w:eastAsia="zh-CN"/>
              </w:rPr>
              <w:t>简要描述作品内容（200字以内）：</w:t>
            </w:r>
            <w:r>
              <w:rPr>
                <w:rFonts w:ascii="Times New Roman" w:hAnsi="Times New Roman" w:cs="Times New Roman"/>
                <w:sz w:val="18"/>
                <w:lang w:eastAsia="zh-CN"/>
              </w:rPr>
              <w:br w:type="textWrapping"/>
            </w:r>
            <w:r>
              <w:rPr>
                <w:rFonts w:ascii="Times New Roman" w:hAnsi="Times New Roman" w:cs="Times New Roman"/>
                <w:sz w:val="18"/>
                <w:lang w:eastAsia="zh-CN"/>
              </w:rPr>
              <w:br w:type="textWrapping"/>
            </w:r>
            <w:r>
              <w:rPr>
                <w:rFonts w:ascii="Times New Roman" w:hAnsi="Times New Roman" w:cs="Times New Roman"/>
                <w:sz w:val="18"/>
                <w:lang w:eastAsia="zh-CN"/>
              </w:rPr>
              <w:t>（请在此处填写作品选题背景、核心创作思路和作品主要内容）</w:t>
            </w:r>
          </w:p>
        </w:tc>
      </w:tr>
      <w:tr w14:paraId="51B34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231E93BA">
            <w:pPr>
              <w:spacing w:after="0" w:line="240" w:lineRule="auto"/>
              <w:jc w:val="center"/>
              <w:rPr>
                <w:rFonts w:ascii="Times New Roman" w:hAnsi="Times New Roman" w:cs="Times New Roman"/>
              </w:rPr>
            </w:pPr>
            <w:r>
              <w:rPr>
                <w:rFonts w:ascii="Times New Roman" w:hAnsi="Times New Roman" w:cs="Times New Roman"/>
                <w:b/>
                <w:sz w:val="18"/>
              </w:rPr>
              <w:t>创新点</w:t>
            </w:r>
          </w:p>
        </w:tc>
        <w:tc>
          <w:tcPr>
            <w:tcW w:w="7937" w:type="dxa"/>
            <w:vAlign w:val="center"/>
          </w:tcPr>
          <w:p w14:paraId="6715FDB7">
            <w:pPr>
              <w:spacing w:after="0" w:line="240" w:lineRule="auto"/>
              <w:rPr>
                <w:rFonts w:ascii="Times New Roman" w:hAnsi="Times New Roman" w:cs="Times New Roman"/>
                <w:lang w:eastAsia="zh-CN"/>
              </w:rPr>
            </w:pPr>
            <w:r>
              <w:rPr>
                <w:rFonts w:ascii="Times New Roman" w:hAnsi="Times New Roman" w:cs="Times New Roman"/>
                <w:sz w:val="18"/>
                <w:lang w:eastAsia="zh-CN"/>
              </w:rPr>
              <w:t>作品在创意、技术或应用方面的创新之处（300字以内）：</w:t>
            </w:r>
            <w:r>
              <w:rPr>
                <w:rFonts w:ascii="Times New Roman" w:hAnsi="Times New Roman" w:cs="Times New Roman"/>
                <w:sz w:val="18"/>
                <w:lang w:eastAsia="zh-CN"/>
              </w:rPr>
              <w:br w:type="textWrapping"/>
            </w:r>
            <w:r>
              <w:rPr>
                <w:rFonts w:ascii="Times New Roman" w:hAnsi="Times New Roman" w:cs="Times New Roman"/>
                <w:sz w:val="18"/>
                <w:lang w:eastAsia="zh-CN"/>
              </w:rPr>
              <w:br w:type="textWrapping"/>
            </w:r>
            <w:r>
              <w:rPr>
                <w:rFonts w:ascii="Times New Roman" w:hAnsi="Times New Roman" w:cs="Times New Roman"/>
                <w:sz w:val="18"/>
                <w:lang w:eastAsia="zh-CN"/>
              </w:rPr>
              <w:t>（请在此处说明作品的创新特色）</w:t>
            </w:r>
          </w:p>
        </w:tc>
      </w:tr>
      <w:tr w14:paraId="4D297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661F00F0">
            <w:pPr>
              <w:spacing w:after="0" w:line="240" w:lineRule="auto"/>
              <w:jc w:val="center"/>
              <w:rPr>
                <w:rFonts w:ascii="Times New Roman" w:hAnsi="Times New Roman" w:cs="Times New Roman"/>
              </w:rPr>
            </w:pPr>
            <w:r>
              <w:rPr>
                <w:rFonts w:ascii="Times New Roman" w:hAnsi="Times New Roman" w:cs="Times New Roman"/>
                <w:b/>
                <w:sz w:val="18"/>
              </w:rPr>
              <w:t>主要AI工具</w:t>
            </w:r>
          </w:p>
        </w:tc>
        <w:tc>
          <w:tcPr>
            <w:tcW w:w="7937" w:type="dxa"/>
            <w:vAlign w:val="center"/>
          </w:tcPr>
          <w:p w14:paraId="4E73D7C5">
            <w:pPr>
              <w:spacing w:after="0" w:line="240" w:lineRule="auto"/>
              <w:rPr>
                <w:rFonts w:ascii="Times New Roman" w:hAnsi="Times New Roman" w:cs="Times New Roman"/>
                <w:lang w:eastAsia="zh-CN"/>
              </w:rPr>
            </w:pPr>
            <w:r>
              <w:rPr>
                <w:rFonts w:ascii="Times New Roman" w:hAnsi="Times New Roman" w:cs="Times New Roman"/>
                <w:sz w:val="18"/>
                <w:lang w:eastAsia="zh-CN"/>
              </w:rPr>
              <w:t>列出使用的AI工具名称及版本：</w:t>
            </w:r>
            <w:r>
              <w:rPr>
                <w:rFonts w:ascii="Times New Roman" w:hAnsi="Times New Roman" w:cs="Times New Roman"/>
                <w:sz w:val="18"/>
                <w:lang w:eastAsia="zh-CN"/>
              </w:rPr>
              <w:br w:type="textWrapping"/>
            </w:r>
            <w:r>
              <w:rPr>
                <w:rFonts w:ascii="Times New Roman" w:hAnsi="Times New Roman" w:cs="Times New Roman"/>
                <w:sz w:val="18"/>
                <w:lang w:eastAsia="zh-CN"/>
              </w:rPr>
              <w:t xml:space="preserve">1. </w:t>
            </w:r>
            <w:r>
              <w:rPr>
                <w:rFonts w:ascii="Times New Roman" w:hAnsi="Times New Roman" w:cs="Times New Roman"/>
                <w:sz w:val="18"/>
              </w:rPr>
              <w:t>________ 版本________ — 用途：________</w:t>
            </w:r>
            <w:r>
              <w:rPr>
                <w:rFonts w:ascii="Times New Roman" w:hAnsi="Times New Roman" w:cs="Times New Roman"/>
                <w:sz w:val="18"/>
              </w:rPr>
              <w:br w:type="textWrapping"/>
            </w:r>
            <w:r>
              <w:rPr>
                <w:rFonts w:ascii="Times New Roman" w:hAnsi="Times New Roman" w:cs="Times New Roman"/>
                <w:sz w:val="18"/>
              </w:rPr>
              <w:t>2. ________ 版本________ — 用途：________</w:t>
            </w:r>
            <w:r>
              <w:rPr>
                <w:rFonts w:ascii="Times New Roman" w:hAnsi="Times New Roman" w:cs="Times New Roman"/>
                <w:sz w:val="18"/>
              </w:rPr>
              <w:br w:type="textWrapping"/>
            </w:r>
            <w:r>
              <w:rPr>
                <w:rFonts w:ascii="Times New Roman" w:hAnsi="Times New Roman" w:cs="Times New Roman"/>
                <w:sz w:val="18"/>
              </w:rPr>
              <w:t xml:space="preserve">3. </w:t>
            </w:r>
            <w:r>
              <w:rPr>
                <w:rFonts w:ascii="Times New Roman" w:hAnsi="Times New Roman" w:cs="Times New Roman"/>
                <w:sz w:val="18"/>
                <w:lang w:eastAsia="zh-CN"/>
              </w:rPr>
              <w:t>________ 版本________ — 用途：________</w:t>
            </w:r>
            <w:r>
              <w:rPr>
                <w:rFonts w:ascii="Times New Roman" w:hAnsi="Times New Roman" w:cs="Times New Roman"/>
                <w:sz w:val="18"/>
                <w:lang w:eastAsia="zh-CN"/>
              </w:rPr>
              <w:br w:type="textWrapping"/>
            </w:r>
            <w:r>
              <w:rPr>
                <w:rFonts w:ascii="Times New Roman" w:hAnsi="Times New Roman" w:cs="Times New Roman"/>
                <w:sz w:val="18"/>
                <w:lang w:eastAsia="zh-CN"/>
              </w:rPr>
              <w:t>（可根据实际使用工具数量增减行数）</w:t>
            </w:r>
          </w:p>
        </w:tc>
      </w:tr>
      <w:tr w14:paraId="66E77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4C101087">
            <w:pPr>
              <w:spacing w:after="0" w:line="240" w:lineRule="auto"/>
              <w:jc w:val="center"/>
              <w:rPr>
                <w:rFonts w:ascii="Times New Roman" w:hAnsi="Times New Roman" w:cs="Times New Roman"/>
              </w:rPr>
            </w:pPr>
            <w:r>
              <w:rPr>
                <w:rFonts w:ascii="Times New Roman" w:hAnsi="Times New Roman" w:cs="Times New Roman"/>
                <w:b/>
                <w:sz w:val="18"/>
              </w:rPr>
              <w:t>AI生成内容占比</w:t>
            </w:r>
          </w:p>
        </w:tc>
        <w:tc>
          <w:tcPr>
            <w:tcW w:w="7937" w:type="dxa"/>
            <w:vAlign w:val="center"/>
          </w:tcPr>
          <w:p w14:paraId="1F56FAFD">
            <w:pPr>
              <w:spacing w:after="0" w:line="240" w:lineRule="auto"/>
              <w:rPr>
                <w:rFonts w:ascii="Times New Roman" w:hAnsi="Times New Roman" w:cs="Times New Roman"/>
                <w:lang w:eastAsia="zh-CN"/>
              </w:rPr>
            </w:pPr>
            <w:r>
              <w:rPr>
                <w:rFonts w:ascii="Times New Roman" w:hAnsi="Times New Roman" w:cs="Times New Roman"/>
                <w:sz w:val="18"/>
                <w:lang w:eastAsia="zh-CN"/>
              </w:rPr>
              <w:t>AI直接生成内容占作品比例约为：□ ≤20%  □ 20% 1/4 30%  □ 30% 1/4 40%</w:t>
            </w:r>
          </w:p>
        </w:tc>
      </w:tr>
      <w:tr w14:paraId="0CF44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59CB2210">
            <w:pPr>
              <w:spacing w:after="0" w:line="240" w:lineRule="auto"/>
              <w:jc w:val="center"/>
              <w:rPr>
                <w:rFonts w:ascii="Times New Roman" w:hAnsi="Times New Roman" w:cs="Times New Roman"/>
              </w:rPr>
            </w:pPr>
            <w:r>
              <w:rPr>
                <w:rFonts w:ascii="Times New Roman" w:hAnsi="Times New Roman" w:cs="Times New Roman"/>
                <w:b/>
                <w:sz w:val="18"/>
              </w:rPr>
              <w:t>二次创作说明</w:t>
            </w:r>
          </w:p>
        </w:tc>
        <w:tc>
          <w:tcPr>
            <w:tcW w:w="7937" w:type="dxa"/>
            <w:vAlign w:val="center"/>
          </w:tcPr>
          <w:p w14:paraId="60E6AFD4">
            <w:pPr>
              <w:spacing w:after="0" w:line="240" w:lineRule="auto"/>
              <w:rPr>
                <w:rFonts w:ascii="Times New Roman" w:hAnsi="Times New Roman" w:cs="Times New Roman"/>
                <w:lang w:eastAsia="zh-CN"/>
              </w:rPr>
            </w:pPr>
            <w:r>
              <w:rPr>
                <w:rFonts w:ascii="Times New Roman" w:hAnsi="Times New Roman" w:cs="Times New Roman"/>
                <w:sz w:val="18"/>
                <w:lang w:eastAsia="zh-CN"/>
              </w:rPr>
              <w:t>在AI生成内容的基础上进行了哪些人工加工与二次创作：</w:t>
            </w:r>
            <w:r>
              <w:rPr>
                <w:rFonts w:ascii="Times New Roman" w:hAnsi="Times New Roman" w:cs="Times New Roman"/>
                <w:sz w:val="18"/>
                <w:lang w:eastAsia="zh-CN"/>
              </w:rPr>
              <w:br w:type="textWrapping"/>
            </w:r>
            <w:r>
              <w:rPr>
                <w:rFonts w:ascii="Times New Roman" w:hAnsi="Times New Roman" w:cs="Times New Roman"/>
                <w:sz w:val="18"/>
                <w:lang w:eastAsia="zh-CN"/>
              </w:rPr>
              <w:br w:type="textWrapping"/>
            </w:r>
            <w:r>
              <w:rPr>
                <w:rFonts w:ascii="Times New Roman" w:hAnsi="Times New Roman" w:cs="Times New Roman"/>
                <w:sz w:val="18"/>
                <w:lang w:eastAsia="zh-CN"/>
              </w:rPr>
              <w:t>（请简要描述人工干预的具体环节与方式）</w:t>
            </w:r>
          </w:p>
        </w:tc>
      </w:tr>
      <w:tr w14:paraId="36F0E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1256EBA2">
            <w:pPr>
              <w:spacing w:after="0" w:line="240" w:lineRule="auto"/>
              <w:jc w:val="center"/>
              <w:rPr>
                <w:rFonts w:ascii="Times New Roman" w:hAnsi="Times New Roman" w:cs="Times New Roman"/>
              </w:rPr>
            </w:pPr>
            <w:r>
              <w:rPr>
                <w:rFonts w:ascii="Times New Roman" w:hAnsi="Times New Roman" w:cs="Times New Roman"/>
                <w:b/>
                <w:sz w:val="18"/>
              </w:rPr>
              <w:t>作品原创性声明</w:t>
            </w:r>
          </w:p>
        </w:tc>
        <w:tc>
          <w:tcPr>
            <w:tcW w:w="7937" w:type="dxa"/>
            <w:vAlign w:val="center"/>
          </w:tcPr>
          <w:p w14:paraId="2B9A6FE2">
            <w:pPr>
              <w:spacing w:after="0" w:line="240" w:lineRule="auto"/>
              <w:rPr>
                <w:rFonts w:ascii="Times New Roman" w:hAnsi="Times New Roman" w:cs="Times New Roman"/>
                <w:sz w:val="18"/>
                <w:lang w:eastAsia="zh-CN"/>
              </w:rPr>
            </w:pPr>
            <w:r>
              <w:rPr>
                <w:rFonts w:ascii="Times New Roman" w:hAnsi="Times New Roman" w:cs="Times New Roman"/>
                <w:sz w:val="18"/>
                <w:lang w:eastAsia="zh-CN"/>
              </w:rPr>
              <w:t>本团队保证以上信息真实、准确，参赛作品为本团队原创。</w:t>
            </w:r>
            <w:r>
              <w:rPr>
                <w:rFonts w:ascii="Times New Roman" w:hAnsi="Times New Roman" w:cs="Times New Roman"/>
                <w:sz w:val="18"/>
                <w:lang w:eastAsia="zh-CN"/>
              </w:rPr>
              <w:br w:type="textWrapping"/>
            </w:r>
            <w:r>
              <w:rPr>
                <w:rFonts w:ascii="Times New Roman" w:hAnsi="Times New Roman" w:cs="Times New Roman"/>
                <w:sz w:val="18"/>
                <w:lang w:eastAsia="zh-CN"/>
              </w:rPr>
              <w:t xml:space="preserve">队员签字：   </w:t>
            </w:r>
          </w:p>
          <w:p w14:paraId="5EC2F642">
            <w:pPr>
              <w:spacing w:after="0" w:line="240" w:lineRule="auto"/>
              <w:rPr>
                <w:rFonts w:ascii="Times New Roman" w:hAnsi="Times New Roman" w:cs="Times New Roman"/>
                <w:sz w:val="18"/>
                <w:lang w:eastAsia="zh-CN"/>
              </w:rPr>
            </w:pPr>
            <w:r>
              <w:rPr>
                <w:rFonts w:ascii="Times New Roman" w:hAnsi="Times New Roman" w:cs="Times New Roman"/>
                <w:sz w:val="18"/>
                <w:lang w:eastAsia="zh-CN"/>
              </w:rPr>
              <w:t>指导教师签字：</w:t>
            </w:r>
          </w:p>
          <w:p w14:paraId="786E34EA">
            <w:pPr>
              <w:spacing w:after="0" w:line="240" w:lineRule="auto"/>
              <w:rPr>
                <w:rFonts w:ascii="Times New Roman" w:hAnsi="Times New Roman" w:cs="Times New Roman"/>
              </w:rPr>
            </w:pPr>
            <w:r>
              <w:rPr>
                <w:rFonts w:ascii="Times New Roman" w:hAnsi="Times New Roman" w:cs="Times New Roman"/>
                <w:sz w:val="18"/>
              </w:rPr>
              <w:t>日期：____年____月____日</w:t>
            </w:r>
          </w:p>
        </w:tc>
      </w:tr>
    </w:tbl>
    <w:p w14:paraId="52E5426B">
      <w:pPr>
        <w:spacing w:before="160" w:after="80"/>
        <w:rPr>
          <w:rFonts w:ascii="Times New Roman" w:hAnsi="Times New Roman" w:cs="Times New Roman"/>
          <w:lang w:eastAsia="zh-CN"/>
        </w:rPr>
      </w:pPr>
      <w:r>
        <w:rPr>
          <w:rFonts w:ascii="Times New Roman" w:hAnsi="Times New Roman" w:eastAsia="黑体" w:cs="Times New Roman"/>
          <w:b/>
          <w:sz w:val="24"/>
          <w:lang w:eastAsia="zh-CN"/>
        </w:rPr>
        <w:t>（三）承诺书模板（→ 05_承诺书）</w:t>
      </w:r>
    </w:p>
    <w:p w14:paraId="4031E27B">
      <w:pPr>
        <w:spacing w:line="300" w:lineRule="auto"/>
        <w:ind w:firstLine="420"/>
        <w:rPr>
          <w:rFonts w:ascii="Times New Roman" w:hAnsi="Times New Roman" w:cs="Times New Roman"/>
          <w:lang w:eastAsia="zh-CN"/>
        </w:rPr>
      </w:pPr>
      <w:r>
        <w:rPr>
          <w:rFonts w:ascii="Times New Roman" w:hAnsi="Times New Roman" w:cs="Times New Roman"/>
          <w:lang w:eastAsia="zh-CN"/>
        </w:rPr>
        <w:t>以下内容依据《2026年全国大学生数智链应用大赛参赛手册》附件3提供，请A4纸打印，全体参赛成员手写签字后扫描为PDF。</w:t>
      </w:r>
    </w:p>
    <w:p w14:paraId="54CA59D4">
      <w:pPr>
        <w:rPr>
          <w:rFonts w:ascii="Times New Roman" w:hAnsi="Times New Roman" w:cs="Times New Roman"/>
          <w:lang w:eastAsia="zh-CN"/>
        </w:rPr>
      </w:pPr>
    </w:p>
    <w:p w14:paraId="71E50F5A">
      <w:pPr>
        <w:spacing w:line="300" w:lineRule="auto"/>
        <w:ind w:firstLine="420"/>
        <w:rPr>
          <w:rFonts w:ascii="Times New Roman" w:hAnsi="Times New Roman" w:cs="Times New Roman"/>
          <w:lang w:eastAsia="zh-CN"/>
        </w:rPr>
      </w:pPr>
      <w:r>
        <w:rPr>
          <w:rFonts w:ascii="Times New Roman" w:hAnsi="Times New Roman" w:cs="Times New Roman"/>
          <w:b/>
          <w:lang w:eastAsia="zh-CN"/>
        </w:rPr>
        <w:t>全国大学生数智链应用大赛参赛作品</w:t>
      </w:r>
    </w:p>
    <w:p w14:paraId="7B8ADAC4">
      <w:pPr>
        <w:spacing w:line="300" w:lineRule="auto"/>
        <w:ind w:firstLine="420"/>
        <w:rPr>
          <w:rFonts w:ascii="Times New Roman" w:hAnsi="Times New Roman" w:cs="Times New Roman"/>
          <w:lang w:eastAsia="zh-CN"/>
        </w:rPr>
      </w:pPr>
      <w:r>
        <w:rPr>
          <w:rFonts w:ascii="Times New Roman" w:hAnsi="Times New Roman" w:cs="Times New Roman"/>
          <w:b/>
          <w:lang w:eastAsia="zh-CN"/>
        </w:rPr>
        <w:t>著作权授权声明</w:t>
      </w:r>
    </w:p>
    <w:p w14:paraId="18F780C6">
      <w:pPr>
        <w:rPr>
          <w:rFonts w:ascii="Times New Roman" w:hAnsi="Times New Roman" w:cs="Times New Roman"/>
          <w:lang w:eastAsia="zh-CN"/>
        </w:rPr>
      </w:pPr>
    </w:p>
    <w:p w14:paraId="6A13F13C">
      <w:pPr>
        <w:spacing w:line="300" w:lineRule="auto"/>
        <w:ind w:firstLine="420"/>
        <w:rPr>
          <w:rFonts w:ascii="Times New Roman" w:hAnsi="Times New Roman" w:cs="Times New Roman"/>
          <w:lang w:eastAsia="zh-CN"/>
        </w:rPr>
      </w:pPr>
      <w:r>
        <w:rPr>
          <w:rFonts w:ascii="Times New Roman" w:hAnsi="Times New Roman" w:cs="Times New Roman"/>
          <w:lang w:eastAsia="zh-CN"/>
        </w:rPr>
        <w:t>作品名称《________》及其附件，是我团队在“2026年（第3届）全国大学生数智链应用大赛”的参赛作品，本团队对其拥有完全的和独立的知识产权。本团队同意全国大学生数智链应用大赛组织委员会将上述作品及本团队撰写的相关说明文字收录到全国大学生数智链应用大赛组织委员会编写的《2026年（第3届）全国大学生数智链应用大赛参赛指南》（暂定名）和其他相关作品中，以纸介质出版物、电子出版物或网络出版物的形式予以出版发行，且全国大学生数智链应用大赛组织委员会无需向本人支付任何费用。</w:t>
      </w:r>
    </w:p>
    <w:p w14:paraId="1A1A8BAD">
      <w:pPr>
        <w:rPr>
          <w:rFonts w:ascii="Times New Roman" w:hAnsi="Times New Roman" w:cs="Times New Roman"/>
          <w:lang w:eastAsia="zh-CN"/>
        </w:rPr>
      </w:pPr>
    </w:p>
    <w:p w14:paraId="076D2F83">
      <w:pPr>
        <w:rPr>
          <w:rFonts w:ascii="Times New Roman" w:hAnsi="Times New Roman" w:cs="Times New Roman"/>
          <w:lang w:eastAsia="zh-CN"/>
        </w:rPr>
      </w:pPr>
    </w:p>
    <w:p w14:paraId="02C468E5">
      <w:pPr>
        <w:spacing w:line="300" w:lineRule="auto"/>
        <w:ind w:firstLine="420"/>
        <w:rPr>
          <w:rFonts w:ascii="Times New Roman" w:hAnsi="Times New Roman" w:cs="Times New Roman"/>
          <w:lang w:eastAsia="zh-CN"/>
        </w:rPr>
      </w:pPr>
      <w:r>
        <w:rPr>
          <w:rFonts w:ascii="Times New Roman" w:hAnsi="Times New Roman" w:cs="Times New Roman"/>
          <w:lang w:eastAsia="zh-CN"/>
        </w:rPr>
        <w:t>授权人（参赛团队全体成员）签字：</w:t>
      </w:r>
    </w:p>
    <w:p w14:paraId="43F8C46D">
      <w:pPr>
        <w:rPr>
          <w:rFonts w:ascii="Times New Roman" w:hAnsi="Times New Roman" w:cs="Times New Roman"/>
          <w:lang w:eastAsia="zh-CN"/>
        </w:rPr>
      </w:pPr>
    </w:p>
    <w:p w14:paraId="39945C06">
      <w:pPr>
        <w:spacing w:line="300" w:lineRule="auto"/>
        <w:ind w:firstLine="420"/>
        <w:rPr>
          <w:rFonts w:ascii="Times New Roman" w:hAnsi="Times New Roman" w:cs="Times New Roman"/>
          <w:lang w:eastAsia="zh-CN"/>
        </w:rPr>
      </w:pPr>
      <w:r>
        <w:rPr>
          <w:rFonts w:ascii="Times New Roman" w:hAnsi="Times New Roman" w:cs="Times New Roman"/>
          <w:lang w:eastAsia="zh-CN"/>
        </w:rPr>
        <w:t>署名：________学校</w:t>
      </w:r>
    </w:p>
    <w:p w14:paraId="0B9B152B">
      <w:pPr>
        <w:spacing w:line="300" w:lineRule="auto"/>
        <w:ind w:firstLine="420"/>
        <w:rPr>
          <w:rFonts w:ascii="Times New Roman" w:hAnsi="Times New Roman" w:cs="Times New Roman"/>
          <w:lang w:eastAsia="zh-CN"/>
        </w:rPr>
      </w:pPr>
      <w:r>
        <w:rPr>
          <w:rFonts w:ascii="Times New Roman" w:hAnsi="Times New Roman" w:cs="Times New Roman"/>
          <w:lang w:eastAsia="zh-CN"/>
        </w:rPr>
        <w:t xml:space="preserve">      ________学院</w:t>
      </w:r>
    </w:p>
    <w:p w14:paraId="5787D4EE">
      <w:pPr>
        <w:spacing w:line="300" w:lineRule="auto"/>
        <w:ind w:firstLine="420"/>
        <w:rPr>
          <w:rFonts w:ascii="Times New Roman" w:hAnsi="Times New Roman" w:cs="Times New Roman"/>
          <w:lang w:eastAsia="zh-CN"/>
        </w:rPr>
      </w:pPr>
      <w:r>
        <w:rPr>
          <w:rFonts w:ascii="Times New Roman" w:hAnsi="Times New Roman" w:cs="Times New Roman"/>
          <w:lang w:eastAsia="zh-CN"/>
        </w:rPr>
        <w:t xml:space="preserve">      ________专业</w:t>
      </w:r>
    </w:p>
    <w:p w14:paraId="1100A527">
      <w:pPr>
        <w:rPr>
          <w:rFonts w:ascii="Times New Roman" w:hAnsi="Times New Roman" w:cs="Times New Roman"/>
          <w:lang w:eastAsia="zh-CN"/>
        </w:rPr>
      </w:pPr>
    </w:p>
    <w:p w14:paraId="60CC71DA">
      <w:pPr>
        <w:spacing w:line="300" w:lineRule="auto"/>
        <w:ind w:firstLine="420"/>
        <w:rPr>
          <w:rFonts w:ascii="Times New Roman" w:hAnsi="Times New Roman" w:cs="Times New Roman"/>
          <w:lang w:eastAsia="zh-CN"/>
        </w:rPr>
      </w:pPr>
      <w:r>
        <w:rPr>
          <w:rFonts w:ascii="Times New Roman" w:hAnsi="Times New Roman" w:cs="Times New Roman"/>
          <w:lang w:eastAsia="zh-CN"/>
        </w:rPr>
        <w:t>2026年____月____日</w:t>
      </w:r>
    </w:p>
    <w:p w14:paraId="1E38AA3D">
      <w:pPr>
        <w:rPr>
          <w:rFonts w:ascii="Times New Roman" w:hAnsi="Times New Roman" w:cs="Times New Roman"/>
          <w:lang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3A94E3"/>
    <w:multiLevelType w:val="singleLevel"/>
    <w:tmpl w:val="A83A94E3"/>
    <w:lvl w:ilvl="0" w:tentative="0">
      <w:start w:val="2"/>
      <w:numFmt w:val="chineseCounting"/>
      <w:suff w:val="nothing"/>
      <w:lvlText w:val="%1、"/>
      <w:lvlJc w:val="left"/>
      <w:rPr>
        <w:rFonts w:hint="eastAsia"/>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A4486"/>
    <w:rsid w:val="00625522"/>
    <w:rsid w:val="0079112C"/>
    <w:rsid w:val="008C2FAB"/>
    <w:rsid w:val="00AA1D8D"/>
    <w:rsid w:val="00B47730"/>
    <w:rsid w:val="00CB0664"/>
    <w:rsid w:val="00FC693F"/>
    <w:rsid w:val="070D6D82"/>
    <w:rsid w:val="08F16230"/>
    <w:rsid w:val="0C071535"/>
    <w:rsid w:val="113E604C"/>
    <w:rsid w:val="11FA7F03"/>
    <w:rsid w:val="13EB0AEA"/>
    <w:rsid w:val="16D8502D"/>
    <w:rsid w:val="18C164EC"/>
    <w:rsid w:val="198F7ACB"/>
    <w:rsid w:val="1B330D01"/>
    <w:rsid w:val="1BCA00BC"/>
    <w:rsid w:val="1D28626C"/>
    <w:rsid w:val="2305495A"/>
    <w:rsid w:val="246A18D3"/>
    <w:rsid w:val="24BF7810"/>
    <w:rsid w:val="28060F58"/>
    <w:rsid w:val="28F23013"/>
    <w:rsid w:val="29326B29"/>
    <w:rsid w:val="2AF73D6D"/>
    <w:rsid w:val="2B184107"/>
    <w:rsid w:val="2C685AF7"/>
    <w:rsid w:val="2D820E12"/>
    <w:rsid w:val="2E415BED"/>
    <w:rsid w:val="2F487110"/>
    <w:rsid w:val="2F726E82"/>
    <w:rsid w:val="3060071A"/>
    <w:rsid w:val="323B162B"/>
    <w:rsid w:val="32F00C21"/>
    <w:rsid w:val="34DC3D25"/>
    <w:rsid w:val="34DF500B"/>
    <w:rsid w:val="358871FC"/>
    <w:rsid w:val="385E6B8E"/>
    <w:rsid w:val="38CF5D45"/>
    <w:rsid w:val="394A4DFF"/>
    <w:rsid w:val="3B3676A8"/>
    <w:rsid w:val="3B874661"/>
    <w:rsid w:val="3D181C94"/>
    <w:rsid w:val="3D9D1F07"/>
    <w:rsid w:val="3DC96B6C"/>
    <w:rsid w:val="3F3E3276"/>
    <w:rsid w:val="44F7014F"/>
    <w:rsid w:val="45C80B41"/>
    <w:rsid w:val="48697197"/>
    <w:rsid w:val="4A480FB3"/>
    <w:rsid w:val="4A88178A"/>
    <w:rsid w:val="4B66323D"/>
    <w:rsid w:val="4C1A2B98"/>
    <w:rsid w:val="4E017B1B"/>
    <w:rsid w:val="4EFB5199"/>
    <w:rsid w:val="50BB2978"/>
    <w:rsid w:val="54B15098"/>
    <w:rsid w:val="54E74273"/>
    <w:rsid w:val="55A92894"/>
    <w:rsid w:val="56D455F1"/>
    <w:rsid w:val="571E4796"/>
    <w:rsid w:val="57E24C8E"/>
    <w:rsid w:val="59E85505"/>
    <w:rsid w:val="5B6D5A04"/>
    <w:rsid w:val="5D7022F4"/>
    <w:rsid w:val="5DAA0F2B"/>
    <w:rsid w:val="5E5B2DF6"/>
    <w:rsid w:val="5F024DA9"/>
    <w:rsid w:val="622C50F3"/>
    <w:rsid w:val="624256AE"/>
    <w:rsid w:val="6339492E"/>
    <w:rsid w:val="63E0643E"/>
    <w:rsid w:val="6A6825EC"/>
    <w:rsid w:val="6E1E2D53"/>
    <w:rsid w:val="71520BF4"/>
    <w:rsid w:val="734819F2"/>
    <w:rsid w:val="74031DBD"/>
    <w:rsid w:val="79517860"/>
    <w:rsid w:val="798D6FC6"/>
    <w:rsid w:val="7A726B9F"/>
    <w:rsid w:val="7A765096"/>
    <w:rsid w:val="7BE349AD"/>
    <w:rsid w:val="7C3252FB"/>
    <w:rsid w:val="7F441DDD"/>
    <w:rsid w:val="7F6F655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6"/>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7"/>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9"/>
    <w:unhideWhenUsed/>
    <w:qFormat/>
    <w:uiPriority w:val="99"/>
    <w:pPr>
      <w:tabs>
        <w:tab w:val="center" w:pos="4680"/>
        <w:tab w:val="right" w:pos="9360"/>
      </w:tabs>
      <w:spacing w:after="0" w:line="240" w:lineRule="auto"/>
    </w:pPr>
  </w:style>
  <w:style w:type="paragraph" w:styleId="25">
    <w:name w:val="header"/>
    <w:basedOn w:val="1"/>
    <w:link w:val="138"/>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qFormat/>
    <w:uiPriority w:val="0"/>
    <w:pPr>
      <w:spacing w:beforeAutospacing="1" w:after="0" w:afterAutospacing="1"/>
    </w:pPr>
    <w:rPr>
      <w:rFonts w:cs="Times New Roman"/>
      <w:sz w:val="24"/>
      <w:lang w:eastAsia="zh-CN"/>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5">
    <w:name w:val="Light Shading"/>
    <w:basedOn w:val="33"/>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标题 1 字符"/>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7">
    <w:name w:val="标题 2 字符"/>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38">
    <w:name w:val="页眉 字符"/>
    <w:basedOn w:val="133"/>
    <w:link w:val="25"/>
    <w:qFormat/>
    <w:uiPriority w:val="99"/>
  </w:style>
  <w:style w:type="character" w:customStyle="1" w:styleId="139">
    <w:name w:val="页脚 字符"/>
    <w:basedOn w:val="133"/>
    <w:link w:val="24"/>
    <w:qFormat/>
    <w:uiPriority w:val="99"/>
  </w:style>
  <w:style w:type="paragraph" w:styleId="140">
    <w:name w:val="No Spacing"/>
    <w:qFormat/>
    <w:uiPriority w:val="1"/>
    <w:rPr>
      <w:rFonts w:asciiTheme="minorHAnsi" w:hAnsiTheme="minorHAnsi" w:eastAsiaTheme="minorEastAsia" w:cstheme="minorBidi"/>
      <w:sz w:val="22"/>
      <w:szCs w:val="22"/>
      <w:lang w:val="en-US" w:eastAsia="en-US" w:bidi="ar-SA"/>
    </w:rPr>
  </w:style>
  <w:style w:type="character" w:customStyle="1" w:styleId="141">
    <w:name w:val="标题 3 字符"/>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标题 字符"/>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副标题 字符"/>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正文文本 字符"/>
    <w:basedOn w:val="133"/>
    <w:link w:val="19"/>
    <w:qFormat/>
    <w:uiPriority w:val="99"/>
  </w:style>
  <w:style w:type="character" w:customStyle="1" w:styleId="146">
    <w:name w:val="正文文本 2 字符"/>
    <w:basedOn w:val="133"/>
    <w:link w:val="28"/>
    <w:qFormat/>
    <w:uiPriority w:val="99"/>
  </w:style>
  <w:style w:type="character" w:customStyle="1" w:styleId="147">
    <w:name w:val="正文文本 3 字符"/>
    <w:basedOn w:val="133"/>
    <w:link w:val="17"/>
    <w:qFormat/>
    <w:uiPriority w:val="99"/>
    <w:rPr>
      <w:sz w:val="16"/>
      <w:szCs w:val="16"/>
    </w:rPr>
  </w:style>
  <w:style w:type="character" w:customStyle="1" w:styleId="148">
    <w:name w:val="宏文本 字符"/>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引用 字符"/>
    <w:basedOn w:val="133"/>
    <w:link w:val="149"/>
    <w:qFormat/>
    <w:uiPriority w:val="29"/>
    <w:rPr>
      <w:i/>
      <w:iCs/>
      <w:color w:val="000000" w:themeColor="text1"/>
      <w14:textFill>
        <w14:solidFill>
          <w14:schemeClr w14:val="tx1"/>
        </w14:solidFill>
      </w14:textFill>
    </w:rPr>
  </w:style>
  <w:style w:type="character" w:customStyle="1" w:styleId="151">
    <w:name w:val="标题 4 字符"/>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标题 5 字符"/>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标题 6 字符"/>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标题 7 字符"/>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标题 8 字符"/>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标题 9 字符"/>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明显引用 字符"/>
    <w:basedOn w:val="133"/>
    <w:link w:val="157"/>
    <w:qFormat/>
    <w:uiPriority w:val="30"/>
    <w:rPr>
      <w:b/>
      <w:bCs/>
      <w:i/>
      <w:iCs/>
      <w:color w:val="4F81BD" w:themeColor="accent1"/>
      <w14:textFill>
        <w14:solidFill>
          <w14:schemeClr w14:val="accent1"/>
        </w14:solidFill>
      </w14:textFill>
    </w:rPr>
  </w:style>
  <w:style w:type="character" w:customStyle="1" w:styleId="159">
    <w:name w:val="不明显强调1"/>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明显强调1"/>
    <w:basedOn w:val="133"/>
    <w:qFormat/>
    <w:uiPriority w:val="21"/>
    <w:rPr>
      <w:b/>
      <w:bCs/>
      <w:i/>
      <w:iCs/>
      <w:color w:val="4F81BD" w:themeColor="accent1"/>
      <w14:textFill>
        <w14:solidFill>
          <w14:schemeClr w14:val="accent1"/>
        </w14:solidFill>
      </w14:textFill>
    </w:rPr>
  </w:style>
  <w:style w:type="character" w:customStyle="1" w:styleId="161">
    <w:name w:val="不明显参考1"/>
    <w:basedOn w:val="133"/>
    <w:qFormat/>
    <w:uiPriority w:val="31"/>
    <w:rPr>
      <w:smallCaps/>
      <w:color w:val="C0504D" w:themeColor="accent2"/>
      <w:u w:val="single"/>
      <w14:textFill>
        <w14:solidFill>
          <w14:schemeClr w14:val="accent2"/>
        </w14:solidFill>
      </w14:textFill>
    </w:rPr>
  </w:style>
  <w:style w:type="character" w:customStyle="1" w:styleId="162">
    <w:name w:val="明显参考1"/>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书籍标题1"/>
    <w:basedOn w:val="133"/>
    <w:qFormat/>
    <w:uiPriority w:val="33"/>
    <w:rPr>
      <w:b/>
      <w:bCs/>
      <w:smallCaps/>
      <w:spacing w:val="5"/>
    </w:rPr>
  </w:style>
  <w:style w:type="paragraph" w:customStyle="1" w:styleId="164">
    <w:name w:val="TOC 标题1"/>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4</Pages>
  <Words>1515</Words>
  <Characters>1769</Characters>
  <Lines>21</Lines>
  <Paragraphs>5</Paragraphs>
  <TotalTime>0</TotalTime>
  <ScaleCrop>false</ScaleCrop>
  <LinksUpToDate>false</LinksUpToDate>
  <CharactersWithSpaces>1831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小明</cp:lastModifiedBy>
  <dcterms:modified xsi:type="dcterms:W3CDTF">2026-06-02T06:22:07Z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eyJoZGlkIjoiYzUxMmU2NDJiN2Q1YWMxNzcxMGEzZDgxNWU4NzVhMzQiLCJ1c2VySWQiOiIyMzEyNjQzNjIifQ==</vt:lpwstr>
  </property>
  <property fmtid="{D5CDD505-2E9C-101B-9397-08002B2CF9AE}" pid="3" name="KSOProductBuildVer">
    <vt:lpwstr>2052-12.1.0.26375</vt:lpwstr>
  </property>
  <property fmtid="{D5CDD505-2E9C-101B-9397-08002B2CF9AE}" pid="4" name="ICV">
    <vt:lpwstr>22D900751E6F40689F6BB6D5C99E45D3_13</vt:lpwstr>
  </property>
</Properties>
</file>